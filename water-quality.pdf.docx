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C65F1">
      <w:pPr>
        <w:pStyle w:val="7"/>
        <w:spacing w:before="120"/>
        <w:rPr>
          <w:rFonts w:hint="default" w:ascii="Times New Roman" w:hAnsi="Times New Roman" w:cs="Times New Roman"/>
          <w:sz w:val="28"/>
        </w:rPr>
      </w:pPr>
    </w:p>
    <w:p w14:paraId="5CF07C22">
      <w:pPr>
        <w:spacing w:before="0" w:line="276" w:lineRule="auto"/>
        <w:ind w:left="2229" w:right="0" w:hanging="1095"/>
        <w:jc w:val="left"/>
        <w:rPr>
          <w:rFonts w:hint="default" w:ascii="Times New Roman" w:hAnsi="Times New Roman" w:cs="Times New Roman"/>
          <w:b/>
          <w:sz w:val="28"/>
        </w:rPr>
      </w:pPr>
      <w:bookmarkStart w:id="0" w:name="UNIVERSITY OF ENGINEERING AND TECHNOLOGY"/>
      <w:bookmarkEnd w:id="0"/>
      <w:r>
        <w:rPr>
          <w:rFonts w:hint="default" w:ascii="Times New Roman" w:hAnsi="Times New Roman" w:cs="Times New Roman"/>
          <w:b/>
          <w:sz w:val="28"/>
        </w:rPr>
        <w:t>UNIVERSITY</w:t>
      </w:r>
      <w:r>
        <w:rPr>
          <w:rFonts w:hint="default" w:ascii="Times New Roman" w:hAnsi="Times New Roman" w:cs="Times New Roman"/>
          <w:b/>
          <w:spacing w:val="-11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OF</w:t>
      </w:r>
      <w:r>
        <w:rPr>
          <w:rFonts w:hint="default" w:ascii="Times New Roman" w:hAnsi="Times New Roman" w:cs="Times New Roman"/>
          <w:b/>
          <w:spacing w:val="-11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ENGINEERING</w:t>
      </w:r>
      <w:r>
        <w:rPr>
          <w:rFonts w:hint="default" w:ascii="Times New Roman" w:hAnsi="Times New Roman" w:cs="Times New Roman"/>
          <w:b/>
          <w:spacing w:val="-11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AND</w:t>
      </w:r>
      <w:r>
        <w:rPr>
          <w:rFonts w:hint="default" w:ascii="Times New Roman" w:hAnsi="Times New Roman" w:cs="Times New Roman"/>
          <w:b/>
          <w:spacing w:val="-11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TECHNOLOGY PESHAWAR_ABBOTTABAD CAMPUS</w:t>
      </w:r>
    </w:p>
    <w:p w14:paraId="0BA20858">
      <w:pPr>
        <w:spacing w:before="0" w:line="276" w:lineRule="auto"/>
        <w:ind w:left="2229" w:right="0" w:hanging="1095"/>
        <w:jc w:val="left"/>
        <w:rPr>
          <w:rFonts w:hint="default" w:ascii="Times New Roman" w:hAnsi="Times New Roman" w:cs="Times New Roman"/>
          <w:b/>
          <w:sz w:val="28"/>
        </w:rPr>
      </w:pPr>
    </w:p>
    <w:p w14:paraId="772CE8DF">
      <w:pPr>
        <w:pStyle w:val="7"/>
        <w:rPr>
          <w:rFonts w:hint="default" w:ascii="Times New Roman" w:hAnsi="Times New Roman" w:cs="Times New Roman"/>
          <w:b/>
          <w:sz w:val="20"/>
        </w:rPr>
      </w:pPr>
    </w:p>
    <w:p w14:paraId="085B007B">
      <w:pPr>
        <w:pStyle w:val="7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2964180</wp:posOffset>
            </wp:positionH>
            <wp:positionV relativeFrom="paragraph">
              <wp:posOffset>99695</wp:posOffset>
            </wp:positionV>
            <wp:extent cx="1894840" cy="1509395"/>
            <wp:effectExtent l="0" t="0" r="10160" b="14605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2E1A1">
      <w:pPr>
        <w:pStyle w:val="7"/>
        <w:rPr>
          <w:rFonts w:hint="default" w:ascii="Times New Roman" w:hAnsi="Times New Roman" w:cs="Times New Roman"/>
          <w:b/>
          <w:sz w:val="20"/>
        </w:rPr>
      </w:pPr>
    </w:p>
    <w:p w14:paraId="2B16EFD6">
      <w:pPr>
        <w:pStyle w:val="7"/>
        <w:spacing w:after="0"/>
        <w:rPr>
          <w:rFonts w:hint="default" w:ascii="Times New Roman" w:hAnsi="Times New Roman" w:cs="Times New Roman"/>
          <w:b/>
          <w:sz w:val="20"/>
        </w:rPr>
        <w:sectPr>
          <w:headerReference r:id="rId5" w:type="default"/>
          <w:type w:val="continuous"/>
          <w:pgSz w:w="12240" w:h="15840"/>
          <w:pgMar w:top="1340" w:right="1080" w:bottom="280" w:left="1440" w:header="727" w:footer="0" w:gutter="0"/>
          <w:pgBorders>
            <w:top w:val="single" w:color="auto" w:sz="8" w:space="1"/>
            <w:left w:val="single" w:color="auto" w:sz="8" w:space="4"/>
            <w:bottom w:val="single" w:color="auto" w:sz="8" w:space="1"/>
            <w:right w:val="single" w:color="auto" w:sz="8" w:space="4"/>
          </w:pgBorders>
          <w:pgNumType w:start="1"/>
          <w:cols w:space="720" w:num="1"/>
        </w:sectPr>
      </w:pPr>
    </w:p>
    <w:p w14:paraId="0CC5F3FB">
      <w:pPr>
        <w:spacing w:before="91"/>
        <w:ind w:left="77" w:right="0" w:firstLine="0"/>
        <w:jc w:val="left"/>
        <w:rPr>
          <w:rFonts w:hint="default" w:ascii="Times New Roman" w:hAnsi="Times New Roman" w:cs="Times New Roman"/>
          <w:b/>
          <w:bCs w:val="0"/>
          <w:sz w:val="28"/>
          <w:szCs w:val="22"/>
        </w:rPr>
      </w:pPr>
      <w:r>
        <w:rPr>
          <w:rFonts w:hint="default" w:ascii="Times New Roman" w:hAnsi="Times New Roman" w:cs="Times New Roman"/>
          <w:b/>
          <w:bCs w:val="0"/>
          <w:sz w:val="28"/>
          <w:szCs w:val="22"/>
        </w:rPr>
        <w:t>Project</w:t>
      </w:r>
      <w:r>
        <w:rPr>
          <w:rFonts w:hint="default" w:ascii="Times New Roman" w:hAnsi="Times New Roman" w:cs="Times New Roman"/>
          <w:b/>
          <w:bCs w:val="0"/>
          <w:spacing w:val="-7"/>
          <w:sz w:val="28"/>
          <w:szCs w:val="22"/>
        </w:rPr>
        <w:t xml:space="preserve"> </w:t>
      </w:r>
      <w:r>
        <w:rPr>
          <w:rFonts w:hint="default" w:ascii="Times New Roman" w:hAnsi="Times New Roman" w:cs="Times New Roman"/>
          <w:b/>
          <w:bCs w:val="0"/>
          <w:spacing w:val="-2"/>
          <w:sz w:val="28"/>
          <w:szCs w:val="22"/>
        </w:rPr>
        <w:t>Tittle:</w:t>
      </w:r>
    </w:p>
    <w:p w14:paraId="2F9A02BC">
      <w:pPr>
        <w:pStyle w:val="7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</w:rPr>
        <w:br w:type="column"/>
      </w:r>
    </w:p>
    <w:p w14:paraId="7302010A">
      <w:pPr>
        <w:pStyle w:val="7"/>
        <w:spacing w:before="17"/>
        <w:rPr>
          <w:rFonts w:hint="default" w:ascii="Times New Roman" w:hAnsi="Times New Roman" w:cs="Times New Roman"/>
          <w:b/>
          <w:sz w:val="32"/>
        </w:rPr>
      </w:pPr>
    </w:p>
    <w:p w14:paraId="5F62EE6F">
      <w:pPr>
        <w:pStyle w:val="3"/>
        <w:spacing w:line="276" w:lineRule="auto"/>
        <w:ind w:left="186" w:right="1023" w:hanging="173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Smart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Wate</w:t>
      </w:r>
      <w:bookmarkStart w:id="1" w:name=" "/>
      <w:bookmarkEnd w:id="1"/>
      <w:r>
        <w:rPr>
          <w:rFonts w:hint="default" w:ascii="Times New Roman" w:hAnsi="Times New Roman" w:cs="Times New Roman"/>
        </w:rPr>
        <w:t>r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Quality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Monitoring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Assessment System Using STM32 Micro</w:t>
      </w:r>
      <w:r>
        <w:rPr>
          <w:rFonts w:hint="default" w:ascii="Times New Roman" w:hAnsi="Times New Roman" w:cs="Times New Roman"/>
          <w:lang w:val="en-US"/>
        </w:rPr>
        <w:t>-</w:t>
      </w:r>
      <w:r>
        <w:rPr>
          <w:rFonts w:hint="default" w:ascii="Times New Roman" w:hAnsi="Times New Roman" w:cs="Times New Roman"/>
        </w:rPr>
        <w:t>controller</w:t>
      </w:r>
    </w:p>
    <w:p w14:paraId="1FCA73A8">
      <w:pPr>
        <w:pStyle w:val="3"/>
        <w:spacing w:after="0" w:line="276" w:lineRule="auto"/>
        <w:jc w:val="center"/>
        <w:rPr>
          <w:rFonts w:hint="default" w:ascii="Times New Roman" w:hAnsi="Times New Roman" w:cs="Times New Roman"/>
        </w:rPr>
        <w:sectPr>
          <w:type w:val="continuous"/>
          <w:pgSz w:w="12240" w:h="15840"/>
          <w:pgMar w:top="1340" w:right="1080" w:bottom="280" w:left="1440" w:header="727" w:footer="0" w:gutter="0"/>
          <w:pgBorders>
            <w:top w:val="single" w:color="auto" w:sz="8" w:space="1"/>
            <w:left w:val="single" w:color="auto" w:sz="8" w:space="4"/>
            <w:bottom w:val="single" w:color="auto" w:sz="8" w:space="1"/>
            <w:right w:val="single" w:color="auto" w:sz="8" w:space="4"/>
          </w:pgBorders>
          <w:cols w:equalWidth="0" w:num="2">
            <w:col w:w="1861" w:space="40"/>
            <w:col w:w="7819"/>
          </w:cols>
        </w:sectPr>
      </w:pPr>
    </w:p>
    <w:p w14:paraId="7DAB1664">
      <w:pPr>
        <w:pStyle w:val="7"/>
        <w:spacing w:before="10"/>
        <w:rPr>
          <w:rFonts w:hint="default" w:ascii="Times New Roman" w:hAnsi="Times New Roman" w:cs="Times New Roman"/>
          <w:b/>
          <w:sz w:val="36"/>
        </w:rPr>
      </w:pPr>
    </w:p>
    <w:p w14:paraId="4AA5FB3B">
      <w:pPr>
        <w:pStyle w:val="1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Submitted </w:t>
      </w:r>
      <w:r>
        <w:rPr>
          <w:rFonts w:hint="default" w:ascii="Times New Roman" w:hAnsi="Times New Roman" w:cs="Times New Roman"/>
          <w:spacing w:val="-5"/>
          <w:sz w:val="28"/>
          <w:szCs w:val="28"/>
        </w:rPr>
        <w:t>By:</w:t>
      </w:r>
    </w:p>
    <w:p w14:paraId="6CF1E5F3">
      <w:pPr>
        <w:pStyle w:val="7"/>
        <w:rPr>
          <w:rFonts w:hint="default" w:ascii="Times New Roman" w:hAnsi="Times New Roman" w:cs="Times New Roman"/>
          <w:b/>
          <w:sz w:val="20"/>
        </w:rPr>
      </w:pPr>
    </w:p>
    <w:p w14:paraId="2DEB2CAC">
      <w:pPr>
        <w:pStyle w:val="7"/>
        <w:spacing w:before="59"/>
        <w:rPr>
          <w:rFonts w:hint="default" w:ascii="Times New Roman" w:hAnsi="Times New Roman" w:cs="Times New Roman"/>
          <w:b/>
          <w:sz w:val="20"/>
        </w:rPr>
      </w:pPr>
    </w:p>
    <w:tbl>
      <w:tblPr>
        <w:tblStyle w:val="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79"/>
        <w:gridCol w:w="2088"/>
        <w:gridCol w:w="1372"/>
      </w:tblGrid>
      <w:tr w14:paraId="692639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  <w:jc w:val="center"/>
        </w:trPr>
        <w:tc>
          <w:tcPr>
            <w:tcW w:w="2479" w:type="dxa"/>
            <w:tcBorders>
              <w:top w:val="nil"/>
              <w:right w:val="nil"/>
            </w:tcBorders>
            <w:shd w:val="clear" w:color="auto" w:fill="000000"/>
          </w:tcPr>
          <w:p w14:paraId="603E9DA1">
            <w:pPr>
              <w:pStyle w:val="13"/>
              <w:spacing w:before="39"/>
              <w:ind w:left="4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32"/>
              </w:rPr>
              <w:t>Student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7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32"/>
              </w:rPr>
              <w:t>Name</w:t>
            </w:r>
          </w:p>
        </w:tc>
        <w:tc>
          <w:tcPr>
            <w:tcW w:w="2088" w:type="dxa"/>
            <w:tcBorders>
              <w:top w:val="nil"/>
              <w:left w:val="nil"/>
              <w:right w:val="nil"/>
            </w:tcBorders>
            <w:shd w:val="clear" w:color="auto" w:fill="000000"/>
          </w:tcPr>
          <w:p w14:paraId="5A0034A4">
            <w:pPr>
              <w:pStyle w:val="13"/>
              <w:spacing w:before="39"/>
              <w:ind w:left="40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z w:val="32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-1270</wp:posOffset>
                      </wp:positionV>
                      <wp:extent cx="12700" cy="1479550"/>
                      <wp:effectExtent l="0" t="0" r="0" b="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00" cy="1479550"/>
                                <a:chOff x="0" y="0"/>
                                <a:chExt cx="12700" cy="147955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12700" cy="147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479550">
                                      <a:moveTo>
                                        <a:pt x="10583" y="12700"/>
                                      </a:moveTo>
                                      <a:lnTo>
                                        <a:pt x="2116" y="12700"/>
                                      </a:lnTo>
                                      <a:lnTo>
                                        <a:pt x="0" y="10583"/>
                                      </a:lnTo>
                                      <a:lnTo>
                                        <a:pt x="0" y="2116"/>
                                      </a:lnTo>
                                      <a:lnTo>
                                        <a:pt x="2116" y="0"/>
                                      </a:lnTo>
                                      <a:lnTo>
                                        <a:pt x="10583" y="0"/>
                                      </a:lnTo>
                                      <a:lnTo>
                                        <a:pt x="12700" y="2116"/>
                                      </a:lnTo>
                                      <a:lnTo>
                                        <a:pt x="12700" y="10583"/>
                                      </a:lnTo>
                                      <a:lnTo>
                                        <a:pt x="10583" y="127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31750"/>
                                      </a:moveTo>
                                      <a:lnTo>
                                        <a:pt x="2116" y="31750"/>
                                      </a:lnTo>
                                      <a:lnTo>
                                        <a:pt x="0" y="29633"/>
                                      </a:lnTo>
                                      <a:lnTo>
                                        <a:pt x="0" y="21166"/>
                                      </a:lnTo>
                                      <a:lnTo>
                                        <a:pt x="2116" y="19050"/>
                                      </a:lnTo>
                                      <a:lnTo>
                                        <a:pt x="10583" y="19050"/>
                                      </a:lnTo>
                                      <a:lnTo>
                                        <a:pt x="12700" y="21166"/>
                                      </a:lnTo>
                                      <a:lnTo>
                                        <a:pt x="12700" y="29633"/>
                                      </a:lnTo>
                                      <a:lnTo>
                                        <a:pt x="10583" y="317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50800"/>
                                      </a:moveTo>
                                      <a:lnTo>
                                        <a:pt x="2116" y="50800"/>
                                      </a:lnTo>
                                      <a:lnTo>
                                        <a:pt x="0" y="48683"/>
                                      </a:lnTo>
                                      <a:lnTo>
                                        <a:pt x="0" y="40216"/>
                                      </a:lnTo>
                                      <a:lnTo>
                                        <a:pt x="2116" y="38100"/>
                                      </a:lnTo>
                                      <a:lnTo>
                                        <a:pt x="10583" y="38100"/>
                                      </a:lnTo>
                                      <a:lnTo>
                                        <a:pt x="12700" y="40216"/>
                                      </a:lnTo>
                                      <a:lnTo>
                                        <a:pt x="12700" y="48683"/>
                                      </a:lnTo>
                                      <a:lnTo>
                                        <a:pt x="10583" y="508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69850"/>
                                      </a:moveTo>
                                      <a:lnTo>
                                        <a:pt x="2116" y="69850"/>
                                      </a:lnTo>
                                      <a:lnTo>
                                        <a:pt x="0" y="67733"/>
                                      </a:lnTo>
                                      <a:lnTo>
                                        <a:pt x="0" y="59266"/>
                                      </a:lnTo>
                                      <a:lnTo>
                                        <a:pt x="2116" y="57150"/>
                                      </a:lnTo>
                                      <a:lnTo>
                                        <a:pt x="10583" y="57150"/>
                                      </a:lnTo>
                                      <a:lnTo>
                                        <a:pt x="12700" y="59266"/>
                                      </a:lnTo>
                                      <a:lnTo>
                                        <a:pt x="12700" y="67733"/>
                                      </a:lnTo>
                                      <a:lnTo>
                                        <a:pt x="10583" y="698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88900"/>
                                      </a:moveTo>
                                      <a:lnTo>
                                        <a:pt x="2116" y="88900"/>
                                      </a:lnTo>
                                      <a:lnTo>
                                        <a:pt x="0" y="86783"/>
                                      </a:lnTo>
                                      <a:lnTo>
                                        <a:pt x="0" y="78316"/>
                                      </a:lnTo>
                                      <a:lnTo>
                                        <a:pt x="2116" y="76200"/>
                                      </a:lnTo>
                                      <a:lnTo>
                                        <a:pt x="10583" y="76200"/>
                                      </a:lnTo>
                                      <a:lnTo>
                                        <a:pt x="12700" y="78316"/>
                                      </a:lnTo>
                                      <a:lnTo>
                                        <a:pt x="12700" y="86783"/>
                                      </a:lnTo>
                                      <a:lnTo>
                                        <a:pt x="10583" y="889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07950"/>
                                      </a:moveTo>
                                      <a:lnTo>
                                        <a:pt x="2116" y="107950"/>
                                      </a:lnTo>
                                      <a:lnTo>
                                        <a:pt x="0" y="105833"/>
                                      </a:lnTo>
                                      <a:lnTo>
                                        <a:pt x="0" y="97366"/>
                                      </a:lnTo>
                                      <a:lnTo>
                                        <a:pt x="2116" y="95249"/>
                                      </a:lnTo>
                                      <a:lnTo>
                                        <a:pt x="10583" y="95249"/>
                                      </a:lnTo>
                                      <a:lnTo>
                                        <a:pt x="12700" y="97366"/>
                                      </a:lnTo>
                                      <a:lnTo>
                                        <a:pt x="12700" y="105833"/>
                                      </a:lnTo>
                                      <a:lnTo>
                                        <a:pt x="10583" y="1079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27000"/>
                                      </a:moveTo>
                                      <a:lnTo>
                                        <a:pt x="2116" y="127000"/>
                                      </a:lnTo>
                                      <a:lnTo>
                                        <a:pt x="0" y="124883"/>
                                      </a:lnTo>
                                      <a:lnTo>
                                        <a:pt x="0" y="116416"/>
                                      </a:lnTo>
                                      <a:lnTo>
                                        <a:pt x="2116" y="114300"/>
                                      </a:lnTo>
                                      <a:lnTo>
                                        <a:pt x="10583" y="114300"/>
                                      </a:lnTo>
                                      <a:lnTo>
                                        <a:pt x="12700" y="116416"/>
                                      </a:lnTo>
                                      <a:lnTo>
                                        <a:pt x="12700" y="124883"/>
                                      </a:lnTo>
                                      <a:lnTo>
                                        <a:pt x="10583" y="1270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46050"/>
                                      </a:moveTo>
                                      <a:lnTo>
                                        <a:pt x="2116" y="146050"/>
                                      </a:lnTo>
                                      <a:lnTo>
                                        <a:pt x="0" y="143933"/>
                                      </a:lnTo>
                                      <a:lnTo>
                                        <a:pt x="0" y="135466"/>
                                      </a:lnTo>
                                      <a:lnTo>
                                        <a:pt x="2116" y="133350"/>
                                      </a:lnTo>
                                      <a:lnTo>
                                        <a:pt x="10583" y="133350"/>
                                      </a:lnTo>
                                      <a:lnTo>
                                        <a:pt x="12700" y="135466"/>
                                      </a:lnTo>
                                      <a:lnTo>
                                        <a:pt x="12700" y="143933"/>
                                      </a:lnTo>
                                      <a:lnTo>
                                        <a:pt x="10583" y="1460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65100"/>
                                      </a:moveTo>
                                      <a:lnTo>
                                        <a:pt x="2116" y="165100"/>
                                      </a:lnTo>
                                      <a:lnTo>
                                        <a:pt x="0" y="162983"/>
                                      </a:lnTo>
                                      <a:lnTo>
                                        <a:pt x="0" y="154516"/>
                                      </a:lnTo>
                                      <a:lnTo>
                                        <a:pt x="2116" y="152400"/>
                                      </a:lnTo>
                                      <a:lnTo>
                                        <a:pt x="10583" y="152400"/>
                                      </a:lnTo>
                                      <a:lnTo>
                                        <a:pt x="12700" y="154516"/>
                                      </a:lnTo>
                                      <a:lnTo>
                                        <a:pt x="12700" y="162983"/>
                                      </a:lnTo>
                                      <a:lnTo>
                                        <a:pt x="10583" y="1651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84150"/>
                                      </a:moveTo>
                                      <a:lnTo>
                                        <a:pt x="2116" y="184150"/>
                                      </a:lnTo>
                                      <a:lnTo>
                                        <a:pt x="0" y="182033"/>
                                      </a:lnTo>
                                      <a:lnTo>
                                        <a:pt x="0" y="173566"/>
                                      </a:lnTo>
                                      <a:lnTo>
                                        <a:pt x="2116" y="171450"/>
                                      </a:lnTo>
                                      <a:lnTo>
                                        <a:pt x="10583" y="171450"/>
                                      </a:lnTo>
                                      <a:lnTo>
                                        <a:pt x="12700" y="173566"/>
                                      </a:lnTo>
                                      <a:lnTo>
                                        <a:pt x="12700" y="182033"/>
                                      </a:lnTo>
                                      <a:lnTo>
                                        <a:pt x="10583" y="1841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203200"/>
                                      </a:moveTo>
                                      <a:lnTo>
                                        <a:pt x="2116" y="203200"/>
                                      </a:lnTo>
                                      <a:lnTo>
                                        <a:pt x="0" y="201083"/>
                                      </a:lnTo>
                                      <a:lnTo>
                                        <a:pt x="0" y="192616"/>
                                      </a:lnTo>
                                      <a:lnTo>
                                        <a:pt x="2116" y="190500"/>
                                      </a:lnTo>
                                      <a:lnTo>
                                        <a:pt x="10583" y="190500"/>
                                      </a:lnTo>
                                      <a:lnTo>
                                        <a:pt x="12700" y="192616"/>
                                      </a:lnTo>
                                      <a:lnTo>
                                        <a:pt x="12700" y="201083"/>
                                      </a:lnTo>
                                      <a:lnTo>
                                        <a:pt x="10583" y="2032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222250"/>
                                      </a:moveTo>
                                      <a:lnTo>
                                        <a:pt x="2116" y="222250"/>
                                      </a:lnTo>
                                      <a:lnTo>
                                        <a:pt x="0" y="220133"/>
                                      </a:lnTo>
                                      <a:lnTo>
                                        <a:pt x="0" y="211666"/>
                                      </a:lnTo>
                                      <a:lnTo>
                                        <a:pt x="2116" y="209550"/>
                                      </a:lnTo>
                                      <a:lnTo>
                                        <a:pt x="10583" y="209550"/>
                                      </a:lnTo>
                                      <a:lnTo>
                                        <a:pt x="12700" y="211666"/>
                                      </a:lnTo>
                                      <a:lnTo>
                                        <a:pt x="12700" y="220133"/>
                                      </a:lnTo>
                                      <a:lnTo>
                                        <a:pt x="10583" y="2222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241300"/>
                                      </a:moveTo>
                                      <a:lnTo>
                                        <a:pt x="2116" y="241300"/>
                                      </a:lnTo>
                                      <a:lnTo>
                                        <a:pt x="0" y="239183"/>
                                      </a:lnTo>
                                      <a:lnTo>
                                        <a:pt x="0" y="230716"/>
                                      </a:lnTo>
                                      <a:lnTo>
                                        <a:pt x="2116" y="228600"/>
                                      </a:lnTo>
                                      <a:lnTo>
                                        <a:pt x="10583" y="228600"/>
                                      </a:lnTo>
                                      <a:lnTo>
                                        <a:pt x="12700" y="230716"/>
                                      </a:lnTo>
                                      <a:lnTo>
                                        <a:pt x="12700" y="239183"/>
                                      </a:lnTo>
                                      <a:lnTo>
                                        <a:pt x="10583" y="2413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260350"/>
                                      </a:moveTo>
                                      <a:lnTo>
                                        <a:pt x="2116" y="260350"/>
                                      </a:lnTo>
                                      <a:lnTo>
                                        <a:pt x="0" y="258233"/>
                                      </a:lnTo>
                                      <a:lnTo>
                                        <a:pt x="0" y="249766"/>
                                      </a:lnTo>
                                      <a:lnTo>
                                        <a:pt x="2116" y="247650"/>
                                      </a:lnTo>
                                      <a:lnTo>
                                        <a:pt x="10583" y="247650"/>
                                      </a:lnTo>
                                      <a:lnTo>
                                        <a:pt x="12700" y="249766"/>
                                      </a:lnTo>
                                      <a:lnTo>
                                        <a:pt x="12700" y="258233"/>
                                      </a:lnTo>
                                      <a:lnTo>
                                        <a:pt x="10583" y="2603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279400"/>
                                      </a:moveTo>
                                      <a:lnTo>
                                        <a:pt x="2116" y="279400"/>
                                      </a:lnTo>
                                      <a:lnTo>
                                        <a:pt x="0" y="277283"/>
                                      </a:lnTo>
                                      <a:lnTo>
                                        <a:pt x="0" y="268816"/>
                                      </a:lnTo>
                                      <a:lnTo>
                                        <a:pt x="2116" y="266700"/>
                                      </a:lnTo>
                                      <a:lnTo>
                                        <a:pt x="10583" y="266700"/>
                                      </a:lnTo>
                                      <a:lnTo>
                                        <a:pt x="12700" y="268816"/>
                                      </a:lnTo>
                                      <a:lnTo>
                                        <a:pt x="12700" y="277283"/>
                                      </a:lnTo>
                                      <a:lnTo>
                                        <a:pt x="10583" y="2794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298450"/>
                                      </a:moveTo>
                                      <a:lnTo>
                                        <a:pt x="2116" y="298450"/>
                                      </a:lnTo>
                                      <a:lnTo>
                                        <a:pt x="0" y="296333"/>
                                      </a:lnTo>
                                      <a:lnTo>
                                        <a:pt x="0" y="287866"/>
                                      </a:lnTo>
                                      <a:lnTo>
                                        <a:pt x="2116" y="285750"/>
                                      </a:lnTo>
                                      <a:lnTo>
                                        <a:pt x="10583" y="285750"/>
                                      </a:lnTo>
                                      <a:lnTo>
                                        <a:pt x="12700" y="287866"/>
                                      </a:lnTo>
                                      <a:lnTo>
                                        <a:pt x="12700" y="296333"/>
                                      </a:lnTo>
                                      <a:lnTo>
                                        <a:pt x="10583" y="2984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317500"/>
                                      </a:moveTo>
                                      <a:lnTo>
                                        <a:pt x="2116" y="317500"/>
                                      </a:lnTo>
                                      <a:lnTo>
                                        <a:pt x="0" y="315383"/>
                                      </a:lnTo>
                                      <a:lnTo>
                                        <a:pt x="0" y="306916"/>
                                      </a:lnTo>
                                      <a:lnTo>
                                        <a:pt x="2116" y="304800"/>
                                      </a:lnTo>
                                      <a:lnTo>
                                        <a:pt x="10583" y="304800"/>
                                      </a:lnTo>
                                      <a:lnTo>
                                        <a:pt x="12700" y="306916"/>
                                      </a:lnTo>
                                      <a:lnTo>
                                        <a:pt x="12700" y="315383"/>
                                      </a:lnTo>
                                      <a:lnTo>
                                        <a:pt x="10583" y="3175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336550"/>
                                      </a:moveTo>
                                      <a:lnTo>
                                        <a:pt x="2116" y="336550"/>
                                      </a:lnTo>
                                      <a:lnTo>
                                        <a:pt x="0" y="334433"/>
                                      </a:lnTo>
                                      <a:lnTo>
                                        <a:pt x="0" y="325966"/>
                                      </a:lnTo>
                                      <a:lnTo>
                                        <a:pt x="2116" y="323850"/>
                                      </a:lnTo>
                                      <a:lnTo>
                                        <a:pt x="10583" y="323850"/>
                                      </a:lnTo>
                                      <a:lnTo>
                                        <a:pt x="12700" y="325966"/>
                                      </a:lnTo>
                                      <a:lnTo>
                                        <a:pt x="12700" y="334433"/>
                                      </a:lnTo>
                                      <a:lnTo>
                                        <a:pt x="10583" y="3365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355600"/>
                                      </a:moveTo>
                                      <a:lnTo>
                                        <a:pt x="2116" y="355600"/>
                                      </a:lnTo>
                                      <a:lnTo>
                                        <a:pt x="0" y="353483"/>
                                      </a:lnTo>
                                      <a:lnTo>
                                        <a:pt x="0" y="345016"/>
                                      </a:lnTo>
                                      <a:lnTo>
                                        <a:pt x="2116" y="342900"/>
                                      </a:lnTo>
                                      <a:lnTo>
                                        <a:pt x="10583" y="342900"/>
                                      </a:lnTo>
                                      <a:lnTo>
                                        <a:pt x="12700" y="345016"/>
                                      </a:lnTo>
                                      <a:lnTo>
                                        <a:pt x="12700" y="353483"/>
                                      </a:lnTo>
                                      <a:lnTo>
                                        <a:pt x="10583" y="3556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374650"/>
                                      </a:moveTo>
                                      <a:lnTo>
                                        <a:pt x="2116" y="374650"/>
                                      </a:lnTo>
                                      <a:lnTo>
                                        <a:pt x="0" y="372533"/>
                                      </a:lnTo>
                                      <a:lnTo>
                                        <a:pt x="0" y="364066"/>
                                      </a:lnTo>
                                      <a:lnTo>
                                        <a:pt x="2116" y="361950"/>
                                      </a:lnTo>
                                      <a:lnTo>
                                        <a:pt x="10583" y="361950"/>
                                      </a:lnTo>
                                      <a:lnTo>
                                        <a:pt x="12700" y="364066"/>
                                      </a:lnTo>
                                      <a:lnTo>
                                        <a:pt x="12700" y="372533"/>
                                      </a:lnTo>
                                      <a:lnTo>
                                        <a:pt x="10583" y="3746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393700"/>
                                      </a:moveTo>
                                      <a:lnTo>
                                        <a:pt x="2116" y="393700"/>
                                      </a:lnTo>
                                      <a:lnTo>
                                        <a:pt x="0" y="391583"/>
                                      </a:lnTo>
                                      <a:lnTo>
                                        <a:pt x="0" y="383116"/>
                                      </a:lnTo>
                                      <a:lnTo>
                                        <a:pt x="2116" y="381000"/>
                                      </a:lnTo>
                                      <a:lnTo>
                                        <a:pt x="10583" y="381000"/>
                                      </a:lnTo>
                                      <a:lnTo>
                                        <a:pt x="12700" y="383116"/>
                                      </a:lnTo>
                                      <a:lnTo>
                                        <a:pt x="12700" y="391583"/>
                                      </a:lnTo>
                                      <a:lnTo>
                                        <a:pt x="10583" y="3937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412750"/>
                                      </a:moveTo>
                                      <a:lnTo>
                                        <a:pt x="2116" y="412750"/>
                                      </a:lnTo>
                                      <a:lnTo>
                                        <a:pt x="0" y="410633"/>
                                      </a:lnTo>
                                      <a:lnTo>
                                        <a:pt x="0" y="402166"/>
                                      </a:lnTo>
                                      <a:lnTo>
                                        <a:pt x="2116" y="400050"/>
                                      </a:lnTo>
                                      <a:lnTo>
                                        <a:pt x="10583" y="400050"/>
                                      </a:lnTo>
                                      <a:lnTo>
                                        <a:pt x="12700" y="402166"/>
                                      </a:lnTo>
                                      <a:lnTo>
                                        <a:pt x="12700" y="410633"/>
                                      </a:lnTo>
                                      <a:lnTo>
                                        <a:pt x="10583" y="4127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431800"/>
                                      </a:moveTo>
                                      <a:lnTo>
                                        <a:pt x="2116" y="431800"/>
                                      </a:lnTo>
                                      <a:lnTo>
                                        <a:pt x="0" y="429683"/>
                                      </a:lnTo>
                                      <a:lnTo>
                                        <a:pt x="0" y="421216"/>
                                      </a:lnTo>
                                      <a:lnTo>
                                        <a:pt x="2116" y="419100"/>
                                      </a:lnTo>
                                      <a:lnTo>
                                        <a:pt x="10583" y="419100"/>
                                      </a:lnTo>
                                      <a:lnTo>
                                        <a:pt x="12700" y="421216"/>
                                      </a:lnTo>
                                      <a:lnTo>
                                        <a:pt x="12700" y="429683"/>
                                      </a:lnTo>
                                      <a:lnTo>
                                        <a:pt x="10583" y="4318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450850"/>
                                      </a:moveTo>
                                      <a:lnTo>
                                        <a:pt x="2116" y="450850"/>
                                      </a:lnTo>
                                      <a:lnTo>
                                        <a:pt x="0" y="448733"/>
                                      </a:lnTo>
                                      <a:lnTo>
                                        <a:pt x="0" y="440266"/>
                                      </a:lnTo>
                                      <a:lnTo>
                                        <a:pt x="2116" y="438150"/>
                                      </a:lnTo>
                                      <a:lnTo>
                                        <a:pt x="10583" y="438150"/>
                                      </a:lnTo>
                                      <a:lnTo>
                                        <a:pt x="12700" y="440266"/>
                                      </a:lnTo>
                                      <a:lnTo>
                                        <a:pt x="12700" y="448733"/>
                                      </a:lnTo>
                                      <a:lnTo>
                                        <a:pt x="10583" y="4508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469899"/>
                                      </a:moveTo>
                                      <a:lnTo>
                                        <a:pt x="2116" y="469899"/>
                                      </a:lnTo>
                                      <a:lnTo>
                                        <a:pt x="0" y="467783"/>
                                      </a:lnTo>
                                      <a:lnTo>
                                        <a:pt x="0" y="459316"/>
                                      </a:lnTo>
                                      <a:lnTo>
                                        <a:pt x="2116" y="457199"/>
                                      </a:lnTo>
                                      <a:lnTo>
                                        <a:pt x="10583" y="457199"/>
                                      </a:lnTo>
                                      <a:lnTo>
                                        <a:pt x="12700" y="459316"/>
                                      </a:lnTo>
                                      <a:lnTo>
                                        <a:pt x="12700" y="467783"/>
                                      </a:lnTo>
                                      <a:lnTo>
                                        <a:pt x="10583" y="4698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488950"/>
                                      </a:moveTo>
                                      <a:lnTo>
                                        <a:pt x="2116" y="488950"/>
                                      </a:lnTo>
                                      <a:lnTo>
                                        <a:pt x="0" y="486833"/>
                                      </a:lnTo>
                                      <a:lnTo>
                                        <a:pt x="0" y="478366"/>
                                      </a:lnTo>
                                      <a:lnTo>
                                        <a:pt x="2116" y="476250"/>
                                      </a:lnTo>
                                      <a:lnTo>
                                        <a:pt x="10583" y="476250"/>
                                      </a:lnTo>
                                      <a:lnTo>
                                        <a:pt x="12700" y="478366"/>
                                      </a:lnTo>
                                      <a:lnTo>
                                        <a:pt x="12700" y="486833"/>
                                      </a:lnTo>
                                      <a:lnTo>
                                        <a:pt x="10583" y="4889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508000"/>
                                      </a:moveTo>
                                      <a:lnTo>
                                        <a:pt x="2116" y="508000"/>
                                      </a:lnTo>
                                      <a:lnTo>
                                        <a:pt x="0" y="505883"/>
                                      </a:lnTo>
                                      <a:lnTo>
                                        <a:pt x="0" y="497416"/>
                                      </a:lnTo>
                                      <a:lnTo>
                                        <a:pt x="2116" y="495300"/>
                                      </a:lnTo>
                                      <a:lnTo>
                                        <a:pt x="10583" y="495300"/>
                                      </a:lnTo>
                                      <a:lnTo>
                                        <a:pt x="12700" y="497416"/>
                                      </a:lnTo>
                                      <a:lnTo>
                                        <a:pt x="12700" y="505883"/>
                                      </a:lnTo>
                                      <a:lnTo>
                                        <a:pt x="10583" y="5080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527050"/>
                                      </a:moveTo>
                                      <a:lnTo>
                                        <a:pt x="2116" y="527050"/>
                                      </a:lnTo>
                                      <a:lnTo>
                                        <a:pt x="0" y="524933"/>
                                      </a:lnTo>
                                      <a:lnTo>
                                        <a:pt x="0" y="516466"/>
                                      </a:lnTo>
                                      <a:lnTo>
                                        <a:pt x="2116" y="514350"/>
                                      </a:lnTo>
                                      <a:lnTo>
                                        <a:pt x="10583" y="514350"/>
                                      </a:lnTo>
                                      <a:lnTo>
                                        <a:pt x="12700" y="516466"/>
                                      </a:lnTo>
                                      <a:lnTo>
                                        <a:pt x="12700" y="524933"/>
                                      </a:lnTo>
                                      <a:lnTo>
                                        <a:pt x="10583" y="5270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546100"/>
                                      </a:moveTo>
                                      <a:lnTo>
                                        <a:pt x="2116" y="546100"/>
                                      </a:lnTo>
                                      <a:lnTo>
                                        <a:pt x="0" y="543983"/>
                                      </a:lnTo>
                                      <a:lnTo>
                                        <a:pt x="0" y="535516"/>
                                      </a:lnTo>
                                      <a:lnTo>
                                        <a:pt x="2116" y="533400"/>
                                      </a:lnTo>
                                      <a:lnTo>
                                        <a:pt x="10583" y="533400"/>
                                      </a:lnTo>
                                      <a:lnTo>
                                        <a:pt x="12700" y="535516"/>
                                      </a:lnTo>
                                      <a:lnTo>
                                        <a:pt x="12700" y="543983"/>
                                      </a:lnTo>
                                      <a:lnTo>
                                        <a:pt x="10583" y="5461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565150"/>
                                      </a:moveTo>
                                      <a:lnTo>
                                        <a:pt x="2116" y="565150"/>
                                      </a:lnTo>
                                      <a:lnTo>
                                        <a:pt x="0" y="563033"/>
                                      </a:lnTo>
                                      <a:lnTo>
                                        <a:pt x="0" y="554566"/>
                                      </a:lnTo>
                                      <a:lnTo>
                                        <a:pt x="2116" y="552450"/>
                                      </a:lnTo>
                                      <a:lnTo>
                                        <a:pt x="10583" y="552450"/>
                                      </a:lnTo>
                                      <a:lnTo>
                                        <a:pt x="12700" y="554566"/>
                                      </a:lnTo>
                                      <a:lnTo>
                                        <a:pt x="12700" y="563033"/>
                                      </a:lnTo>
                                      <a:lnTo>
                                        <a:pt x="10583" y="5651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584200"/>
                                      </a:moveTo>
                                      <a:lnTo>
                                        <a:pt x="2116" y="584200"/>
                                      </a:lnTo>
                                      <a:lnTo>
                                        <a:pt x="0" y="582083"/>
                                      </a:lnTo>
                                      <a:lnTo>
                                        <a:pt x="0" y="573616"/>
                                      </a:lnTo>
                                      <a:lnTo>
                                        <a:pt x="2116" y="571500"/>
                                      </a:lnTo>
                                      <a:lnTo>
                                        <a:pt x="10583" y="571500"/>
                                      </a:lnTo>
                                      <a:lnTo>
                                        <a:pt x="12700" y="573616"/>
                                      </a:lnTo>
                                      <a:lnTo>
                                        <a:pt x="12700" y="582083"/>
                                      </a:lnTo>
                                      <a:lnTo>
                                        <a:pt x="10583" y="5842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603250"/>
                                      </a:moveTo>
                                      <a:lnTo>
                                        <a:pt x="2116" y="603250"/>
                                      </a:lnTo>
                                      <a:lnTo>
                                        <a:pt x="0" y="601133"/>
                                      </a:lnTo>
                                      <a:lnTo>
                                        <a:pt x="0" y="592666"/>
                                      </a:lnTo>
                                      <a:lnTo>
                                        <a:pt x="2116" y="590550"/>
                                      </a:lnTo>
                                      <a:lnTo>
                                        <a:pt x="10583" y="590550"/>
                                      </a:lnTo>
                                      <a:lnTo>
                                        <a:pt x="12700" y="592666"/>
                                      </a:lnTo>
                                      <a:lnTo>
                                        <a:pt x="12700" y="601133"/>
                                      </a:lnTo>
                                      <a:lnTo>
                                        <a:pt x="10583" y="6032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622300"/>
                                      </a:moveTo>
                                      <a:lnTo>
                                        <a:pt x="2116" y="622300"/>
                                      </a:lnTo>
                                      <a:lnTo>
                                        <a:pt x="0" y="620183"/>
                                      </a:lnTo>
                                      <a:lnTo>
                                        <a:pt x="0" y="611716"/>
                                      </a:lnTo>
                                      <a:lnTo>
                                        <a:pt x="2116" y="609600"/>
                                      </a:lnTo>
                                      <a:lnTo>
                                        <a:pt x="10583" y="609600"/>
                                      </a:lnTo>
                                      <a:lnTo>
                                        <a:pt x="12700" y="611716"/>
                                      </a:lnTo>
                                      <a:lnTo>
                                        <a:pt x="12700" y="620183"/>
                                      </a:lnTo>
                                      <a:lnTo>
                                        <a:pt x="10583" y="6223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641349"/>
                                      </a:moveTo>
                                      <a:lnTo>
                                        <a:pt x="2116" y="641349"/>
                                      </a:lnTo>
                                      <a:lnTo>
                                        <a:pt x="0" y="639233"/>
                                      </a:lnTo>
                                      <a:lnTo>
                                        <a:pt x="0" y="630766"/>
                                      </a:lnTo>
                                      <a:lnTo>
                                        <a:pt x="2116" y="628650"/>
                                      </a:lnTo>
                                      <a:lnTo>
                                        <a:pt x="10583" y="628650"/>
                                      </a:lnTo>
                                      <a:lnTo>
                                        <a:pt x="12700" y="630766"/>
                                      </a:lnTo>
                                      <a:lnTo>
                                        <a:pt x="12700" y="639233"/>
                                      </a:lnTo>
                                      <a:lnTo>
                                        <a:pt x="10583" y="6413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660399"/>
                                      </a:moveTo>
                                      <a:lnTo>
                                        <a:pt x="2116" y="660399"/>
                                      </a:lnTo>
                                      <a:lnTo>
                                        <a:pt x="0" y="658283"/>
                                      </a:lnTo>
                                      <a:lnTo>
                                        <a:pt x="0" y="649816"/>
                                      </a:lnTo>
                                      <a:lnTo>
                                        <a:pt x="2116" y="647700"/>
                                      </a:lnTo>
                                      <a:lnTo>
                                        <a:pt x="10583" y="647700"/>
                                      </a:lnTo>
                                      <a:lnTo>
                                        <a:pt x="12700" y="649816"/>
                                      </a:lnTo>
                                      <a:lnTo>
                                        <a:pt x="12700" y="658283"/>
                                      </a:lnTo>
                                      <a:lnTo>
                                        <a:pt x="10583" y="6603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679449"/>
                                      </a:moveTo>
                                      <a:lnTo>
                                        <a:pt x="2116" y="679449"/>
                                      </a:lnTo>
                                      <a:lnTo>
                                        <a:pt x="0" y="677333"/>
                                      </a:lnTo>
                                      <a:lnTo>
                                        <a:pt x="0" y="668866"/>
                                      </a:lnTo>
                                      <a:lnTo>
                                        <a:pt x="2116" y="666750"/>
                                      </a:lnTo>
                                      <a:lnTo>
                                        <a:pt x="10583" y="666750"/>
                                      </a:lnTo>
                                      <a:lnTo>
                                        <a:pt x="12700" y="668866"/>
                                      </a:lnTo>
                                      <a:lnTo>
                                        <a:pt x="12700" y="677333"/>
                                      </a:lnTo>
                                      <a:lnTo>
                                        <a:pt x="10583" y="6794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698499"/>
                                      </a:moveTo>
                                      <a:lnTo>
                                        <a:pt x="2116" y="698499"/>
                                      </a:lnTo>
                                      <a:lnTo>
                                        <a:pt x="0" y="696383"/>
                                      </a:lnTo>
                                      <a:lnTo>
                                        <a:pt x="0" y="687916"/>
                                      </a:lnTo>
                                      <a:lnTo>
                                        <a:pt x="2116" y="685800"/>
                                      </a:lnTo>
                                      <a:lnTo>
                                        <a:pt x="10583" y="685800"/>
                                      </a:lnTo>
                                      <a:lnTo>
                                        <a:pt x="12700" y="687916"/>
                                      </a:lnTo>
                                      <a:lnTo>
                                        <a:pt x="12700" y="696383"/>
                                      </a:lnTo>
                                      <a:lnTo>
                                        <a:pt x="10583" y="6984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717549"/>
                                      </a:moveTo>
                                      <a:lnTo>
                                        <a:pt x="2116" y="717549"/>
                                      </a:lnTo>
                                      <a:lnTo>
                                        <a:pt x="0" y="715433"/>
                                      </a:lnTo>
                                      <a:lnTo>
                                        <a:pt x="0" y="706966"/>
                                      </a:lnTo>
                                      <a:lnTo>
                                        <a:pt x="2116" y="704850"/>
                                      </a:lnTo>
                                      <a:lnTo>
                                        <a:pt x="10583" y="704850"/>
                                      </a:lnTo>
                                      <a:lnTo>
                                        <a:pt x="12700" y="706966"/>
                                      </a:lnTo>
                                      <a:lnTo>
                                        <a:pt x="12700" y="715433"/>
                                      </a:lnTo>
                                      <a:lnTo>
                                        <a:pt x="10583" y="7175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736599"/>
                                      </a:moveTo>
                                      <a:lnTo>
                                        <a:pt x="2116" y="736599"/>
                                      </a:lnTo>
                                      <a:lnTo>
                                        <a:pt x="0" y="734483"/>
                                      </a:lnTo>
                                      <a:lnTo>
                                        <a:pt x="0" y="726016"/>
                                      </a:lnTo>
                                      <a:lnTo>
                                        <a:pt x="2116" y="723900"/>
                                      </a:lnTo>
                                      <a:lnTo>
                                        <a:pt x="10583" y="723900"/>
                                      </a:lnTo>
                                      <a:lnTo>
                                        <a:pt x="12700" y="726016"/>
                                      </a:lnTo>
                                      <a:lnTo>
                                        <a:pt x="12700" y="734483"/>
                                      </a:lnTo>
                                      <a:lnTo>
                                        <a:pt x="10583" y="7365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755649"/>
                                      </a:moveTo>
                                      <a:lnTo>
                                        <a:pt x="2116" y="755649"/>
                                      </a:lnTo>
                                      <a:lnTo>
                                        <a:pt x="0" y="753533"/>
                                      </a:lnTo>
                                      <a:lnTo>
                                        <a:pt x="0" y="745066"/>
                                      </a:lnTo>
                                      <a:lnTo>
                                        <a:pt x="2116" y="742950"/>
                                      </a:lnTo>
                                      <a:lnTo>
                                        <a:pt x="10583" y="742950"/>
                                      </a:lnTo>
                                      <a:lnTo>
                                        <a:pt x="12700" y="745066"/>
                                      </a:lnTo>
                                      <a:lnTo>
                                        <a:pt x="12700" y="753533"/>
                                      </a:lnTo>
                                      <a:lnTo>
                                        <a:pt x="10583" y="7556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774699"/>
                                      </a:moveTo>
                                      <a:lnTo>
                                        <a:pt x="2116" y="774699"/>
                                      </a:lnTo>
                                      <a:lnTo>
                                        <a:pt x="0" y="772583"/>
                                      </a:lnTo>
                                      <a:lnTo>
                                        <a:pt x="0" y="764116"/>
                                      </a:lnTo>
                                      <a:lnTo>
                                        <a:pt x="2116" y="762000"/>
                                      </a:lnTo>
                                      <a:lnTo>
                                        <a:pt x="10583" y="762000"/>
                                      </a:lnTo>
                                      <a:lnTo>
                                        <a:pt x="12700" y="764116"/>
                                      </a:lnTo>
                                      <a:lnTo>
                                        <a:pt x="12700" y="772583"/>
                                      </a:lnTo>
                                      <a:lnTo>
                                        <a:pt x="10583" y="7746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793749"/>
                                      </a:moveTo>
                                      <a:lnTo>
                                        <a:pt x="2116" y="793749"/>
                                      </a:lnTo>
                                      <a:lnTo>
                                        <a:pt x="0" y="791633"/>
                                      </a:lnTo>
                                      <a:lnTo>
                                        <a:pt x="0" y="783166"/>
                                      </a:lnTo>
                                      <a:lnTo>
                                        <a:pt x="2116" y="781050"/>
                                      </a:lnTo>
                                      <a:lnTo>
                                        <a:pt x="10583" y="781050"/>
                                      </a:lnTo>
                                      <a:lnTo>
                                        <a:pt x="12700" y="783166"/>
                                      </a:lnTo>
                                      <a:lnTo>
                                        <a:pt x="12700" y="791633"/>
                                      </a:lnTo>
                                      <a:lnTo>
                                        <a:pt x="10583" y="7937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812799"/>
                                      </a:moveTo>
                                      <a:lnTo>
                                        <a:pt x="2116" y="812799"/>
                                      </a:lnTo>
                                      <a:lnTo>
                                        <a:pt x="0" y="810683"/>
                                      </a:lnTo>
                                      <a:lnTo>
                                        <a:pt x="0" y="802216"/>
                                      </a:lnTo>
                                      <a:lnTo>
                                        <a:pt x="2116" y="800100"/>
                                      </a:lnTo>
                                      <a:lnTo>
                                        <a:pt x="10583" y="800100"/>
                                      </a:lnTo>
                                      <a:lnTo>
                                        <a:pt x="12700" y="802216"/>
                                      </a:lnTo>
                                      <a:lnTo>
                                        <a:pt x="12700" y="810683"/>
                                      </a:lnTo>
                                      <a:lnTo>
                                        <a:pt x="10583" y="8127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831849"/>
                                      </a:moveTo>
                                      <a:lnTo>
                                        <a:pt x="2116" y="831849"/>
                                      </a:lnTo>
                                      <a:lnTo>
                                        <a:pt x="0" y="829733"/>
                                      </a:lnTo>
                                      <a:lnTo>
                                        <a:pt x="0" y="821266"/>
                                      </a:lnTo>
                                      <a:lnTo>
                                        <a:pt x="2116" y="819150"/>
                                      </a:lnTo>
                                      <a:lnTo>
                                        <a:pt x="10583" y="819150"/>
                                      </a:lnTo>
                                      <a:lnTo>
                                        <a:pt x="12700" y="821266"/>
                                      </a:lnTo>
                                      <a:lnTo>
                                        <a:pt x="12700" y="829733"/>
                                      </a:lnTo>
                                      <a:lnTo>
                                        <a:pt x="10583" y="8318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850899"/>
                                      </a:moveTo>
                                      <a:lnTo>
                                        <a:pt x="2116" y="850899"/>
                                      </a:lnTo>
                                      <a:lnTo>
                                        <a:pt x="0" y="848783"/>
                                      </a:lnTo>
                                      <a:lnTo>
                                        <a:pt x="0" y="840316"/>
                                      </a:lnTo>
                                      <a:lnTo>
                                        <a:pt x="2116" y="838200"/>
                                      </a:lnTo>
                                      <a:lnTo>
                                        <a:pt x="10583" y="838200"/>
                                      </a:lnTo>
                                      <a:lnTo>
                                        <a:pt x="12700" y="840316"/>
                                      </a:lnTo>
                                      <a:lnTo>
                                        <a:pt x="12700" y="848783"/>
                                      </a:lnTo>
                                      <a:lnTo>
                                        <a:pt x="10583" y="8508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869949"/>
                                      </a:moveTo>
                                      <a:lnTo>
                                        <a:pt x="2116" y="869949"/>
                                      </a:lnTo>
                                      <a:lnTo>
                                        <a:pt x="0" y="867833"/>
                                      </a:lnTo>
                                      <a:lnTo>
                                        <a:pt x="0" y="859366"/>
                                      </a:lnTo>
                                      <a:lnTo>
                                        <a:pt x="2116" y="857249"/>
                                      </a:lnTo>
                                      <a:lnTo>
                                        <a:pt x="10583" y="857249"/>
                                      </a:lnTo>
                                      <a:lnTo>
                                        <a:pt x="12700" y="859366"/>
                                      </a:lnTo>
                                      <a:lnTo>
                                        <a:pt x="12700" y="867833"/>
                                      </a:lnTo>
                                      <a:lnTo>
                                        <a:pt x="10583" y="8699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888999"/>
                                      </a:moveTo>
                                      <a:lnTo>
                                        <a:pt x="2116" y="888999"/>
                                      </a:lnTo>
                                      <a:lnTo>
                                        <a:pt x="0" y="886883"/>
                                      </a:lnTo>
                                      <a:lnTo>
                                        <a:pt x="0" y="878416"/>
                                      </a:lnTo>
                                      <a:lnTo>
                                        <a:pt x="2116" y="876300"/>
                                      </a:lnTo>
                                      <a:lnTo>
                                        <a:pt x="10583" y="876300"/>
                                      </a:lnTo>
                                      <a:lnTo>
                                        <a:pt x="12700" y="878416"/>
                                      </a:lnTo>
                                      <a:lnTo>
                                        <a:pt x="12700" y="886883"/>
                                      </a:lnTo>
                                      <a:lnTo>
                                        <a:pt x="10583" y="8889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908049"/>
                                      </a:moveTo>
                                      <a:lnTo>
                                        <a:pt x="2116" y="908049"/>
                                      </a:lnTo>
                                      <a:lnTo>
                                        <a:pt x="0" y="905933"/>
                                      </a:lnTo>
                                      <a:lnTo>
                                        <a:pt x="0" y="897466"/>
                                      </a:lnTo>
                                      <a:lnTo>
                                        <a:pt x="2116" y="895350"/>
                                      </a:lnTo>
                                      <a:lnTo>
                                        <a:pt x="10583" y="895350"/>
                                      </a:lnTo>
                                      <a:lnTo>
                                        <a:pt x="12700" y="897466"/>
                                      </a:lnTo>
                                      <a:lnTo>
                                        <a:pt x="12700" y="905933"/>
                                      </a:lnTo>
                                      <a:lnTo>
                                        <a:pt x="10583" y="9080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927099"/>
                                      </a:moveTo>
                                      <a:lnTo>
                                        <a:pt x="2116" y="927099"/>
                                      </a:lnTo>
                                      <a:lnTo>
                                        <a:pt x="0" y="924983"/>
                                      </a:lnTo>
                                      <a:lnTo>
                                        <a:pt x="0" y="916516"/>
                                      </a:lnTo>
                                      <a:lnTo>
                                        <a:pt x="2116" y="914400"/>
                                      </a:lnTo>
                                      <a:lnTo>
                                        <a:pt x="10583" y="914400"/>
                                      </a:lnTo>
                                      <a:lnTo>
                                        <a:pt x="12700" y="916516"/>
                                      </a:lnTo>
                                      <a:lnTo>
                                        <a:pt x="12700" y="924983"/>
                                      </a:lnTo>
                                      <a:lnTo>
                                        <a:pt x="10583" y="9270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946150"/>
                                      </a:moveTo>
                                      <a:lnTo>
                                        <a:pt x="2116" y="946150"/>
                                      </a:lnTo>
                                      <a:lnTo>
                                        <a:pt x="0" y="944033"/>
                                      </a:lnTo>
                                      <a:lnTo>
                                        <a:pt x="0" y="935566"/>
                                      </a:lnTo>
                                      <a:lnTo>
                                        <a:pt x="2116" y="933450"/>
                                      </a:lnTo>
                                      <a:lnTo>
                                        <a:pt x="10583" y="933450"/>
                                      </a:lnTo>
                                      <a:lnTo>
                                        <a:pt x="12700" y="935566"/>
                                      </a:lnTo>
                                      <a:lnTo>
                                        <a:pt x="12700" y="944033"/>
                                      </a:lnTo>
                                      <a:lnTo>
                                        <a:pt x="10583" y="9461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965199"/>
                                      </a:moveTo>
                                      <a:lnTo>
                                        <a:pt x="2116" y="965199"/>
                                      </a:lnTo>
                                      <a:lnTo>
                                        <a:pt x="0" y="963083"/>
                                      </a:lnTo>
                                      <a:lnTo>
                                        <a:pt x="0" y="954616"/>
                                      </a:lnTo>
                                      <a:lnTo>
                                        <a:pt x="2116" y="952500"/>
                                      </a:lnTo>
                                      <a:lnTo>
                                        <a:pt x="10583" y="952500"/>
                                      </a:lnTo>
                                      <a:lnTo>
                                        <a:pt x="12700" y="954616"/>
                                      </a:lnTo>
                                      <a:lnTo>
                                        <a:pt x="12700" y="963083"/>
                                      </a:lnTo>
                                      <a:lnTo>
                                        <a:pt x="10583" y="9651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984249"/>
                                      </a:moveTo>
                                      <a:lnTo>
                                        <a:pt x="2116" y="984249"/>
                                      </a:lnTo>
                                      <a:lnTo>
                                        <a:pt x="0" y="982133"/>
                                      </a:lnTo>
                                      <a:lnTo>
                                        <a:pt x="0" y="973666"/>
                                      </a:lnTo>
                                      <a:lnTo>
                                        <a:pt x="2116" y="971550"/>
                                      </a:lnTo>
                                      <a:lnTo>
                                        <a:pt x="10583" y="971550"/>
                                      </a:lnTo>
                                      <a:lnTo>
                                        <a:pt x="12700" y="973666"/>
                                      </a:lnTo>
                                      <a:lnTo>
                                        <a:pt x="12700" y="982133"/>
                                      </a:lnTo>
                                      <a:lnTo>
                                        <a:pt x="10583" y="9842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003299"/>
                                      </a:moveTo>
                                      <a:lnTo>
                                        <a:pt x="2116" y="1003299"/>
                                      </a:lnTo>
                                      <a:lnTo>
                                        <a:pt x="0" y="1001183"/>
                                      </a:lnTo>
                                      <a:lnTo>
                                        <a:pt x="0" y="992716"/>
                                      </a:lnTo>
                                      <a:lnTo>
                                        <a:pt x="2116" y="990600"/>
                                      </a:lnTo>
                                      <a:lnTo>
                                        <a:pt x="10583" y="990600"/>
                                      </a:lnTo>
                                      <a:lnTo>
                                        <a:pt x="12700" y="992716"/>
                                      </a:lnTo>
                                      <a:lnTo>
                                        <a:pt x="12700" y="1001183"/>
                                      </a:lnTo>
                                      <a:lnTo>
                                        <a:pt x="10583" y="10032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022349"/>
                                      </a:moveTo>
                                      <a:lnTo>
                                        <a:pt x="2116" y="1022349"/>
                                      </a:lnTo>
                                      <a:lnTo>
                                        <a:pt x="0" y="1020233"/>
                                      </a:lnTo>
                                      <a:lnTo>
                                        <a:pt x="0" y="1011766"/>
                                      </a:lnTo>
                                      <a:lnTo>
                                        <a:pt x="2116" y="1009650"/>
                                      </a:lnTo>
                                      <a:lnTo>
                                        <a:pt x="10583" y="1009650"/>
                                      </a:lnTo>
                                      <a:lnTo>
                                        <a:pt x="12700" y="1011766"/>
                                      </a:lnTo>
                                      <a:lnTo>
                                        <a:pt x="12700" y="1020233"/>
                                      </a:lnTo>
                                      <a:lnTo>
                                        <a:pt x="10583" y="10223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041399"/>
                                      </a:moveTo>
                                      <a:lnTo>
                                        <a:pt x="2116" y="1041399"/>
                                      </a:lnTo>
                                      <a:lnTo>
                                        <a:pt x="0" y="1039283"/>
                                      </a:lnTo>
                                      <a:lnTo>
                                        <a:pt x="0" y="1030816"/>
                                      </a:lnTo>
                                      <a:lnTo>
                                        <a:pt x="2116" y="1028699"/>
                                      </a:lnTo>
                                      <a:lnTo>
                                        <a:pt x="10583" y="1028699"/>
                                      </a:lnTo>
                                      <a:lnTo>
                                        <a:pt x="12700" y="1030816"/>
                                      </a:lnTo>
                                      <a:lnTo>
                                        <a:pt x="12700" y="1039283"/>
                                      </a:lnTo>
                                      <a:lnTo>
                                        <a:pt x="10583" y="10413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060449"/>
                                      </a:moveTo>
                                      <a:lnTo>
                                        <a:pt x="2116" y="1060449"/>
                                      </a:lnTo>
                                      <a:lnTo>
                                        <a:pt x="0" y="1058333"/>
                                      </a:lnTo>
                                      <a:lnTo>
                                        <a:pt x="0" y="1049866"/>
                                      </a:lnTo>
                                      <a:lnTo>
                                        <a:pt x="2116" y="1047750"/>
                                      </a:lnTo>
                                      <a:lnTo>
                                        <a:pt x="10583" y="1047750"/>
                                      </a:lnTo>
                                      <a:lnTo>
                                        <a:pt x="12700" y="1049866"/>
                                      </a:lnTo>
                                      <a:lnTo>
                                        <a:pt x="12700" y="1058333"/>
                                      </a:lnTo>
                                      <a:lnTo>
                                        <a:pt x="10583" y="10604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079499"/>
                                      </a:moveTo>
                                      <a:lnTo>
                                        <a:pt x="2116" y="1079499"/>
                                      </a:lnTo>
                                      <a:lnTo>
                                        <a:pt x="0" y="1077383"/>
                                      </a:lnTo>
                                      <a:lnTo>
                                        <a:pt x="0" y="1068916"/>
                                      </a:lnTo>
                                      <a:lnTo>
                                        <a:pt x="2116" y="1066800"/>
                                      </a:lnTo>
                                      <a:lnTo>
                                        <a:pt x="10583" y="1066800"/>
                                      </a:lnTo>
                                      <a:lnTo>
                                        <a:pt x="12700" y="1068916"/>
                                      </a:lnTo>
                                      <a:lnTo>
                                        <a:pt x="12700" y="1077383"/>
                                      </a:lnTo>
                                      <a:lnTo>
                                        <a:pt x="10583" y="10794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098549"/>
                                      </a:moveTo>
                                      <a:lnTo>
                                        <a:pt x="2116" y="1098549"/>
                                      </a:lnTo>
                                      <a:lnTo>
                                        <a:pt x="0" y="1096433"/>
                                      </a:lnTo>
                                      <a:lnTo>
                                        <a:pt x="0" y="1087966"/>
                                      </a:lnTo>
                                      <a:lnTo>
                                        <a:pt x="2116" y="1085850"/>
                                      </a:lnTo>
                                      <a:lnTo>
                                        <a:pt x="10583" y="1085850"/>
                                      </a:lnTo>
                                      <a:lnTo>
                                        <a:pt x="12700" y="1087966"/>
                                      </a:lnTo>
                                      <a:lnTo>
                                        <a:pt x="12700" y="1096433"/>
                                      </a:lnTo>
                                      <a:lnTo>
                                        <a:pt x="10583" y="10985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117600"/>
                                      </a:moveTo>
                                      <a:lnTo>
                                        <a:pt x="2116" y="1117600"/>
                                      </a:lnTo>
                                      <a:lnTo>
                                        <a:pt x="0" y="1115483"/>
                                      </a:lnTo>
                                      <a:lnTo>
                                        <a:pt x="0" y="1107016"/>
                                      </a:lnTo>
                                      <a:lnTo>
                                        <a:pt x="2116" y="1104900"/>
                                      </a:lnTo>
                                      <a:lnTo>
                                        <a:pt x="10583" y="1104900"/>
                                      </a:lnTo>
                                      <a:lnTo>
                                        <a:pt x="12700" y="1107016"/>
                                      </a:lnTo>
                                      <a:lnTo>
                                        <a:pt x="12700" y="1115483"/>
                                      </a:lnTo>
                                      <a:lnTo>
                                        <a:pt x="10583" y="11176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136649"/>
                                      </a:moveTo>
                                      <a:lnTo>
                                        <a:pt x="2116" y="1136649"/>
                                      </a:lnTo>
                                      <a:lnTo>
                                        <a:pt x="0" y="1134533"/>
                                      </a:lnTo>
                                      <a:lnTo>
                                        <a:pt x="0" y="1126066"/>
                                      </a:lnTo>
                                      <a:lnTo>
                                        <a:pt x="2116" y="1123950"/>
                                      </a:lnTo>
                                      <a:lnTo>
                                        <a:pt x="10583" y="1123950"/>
                                      </a:lnTo>
                                      <a:lnTo>
                                        <a:pt x="12700" y="1126066"/>
                                      </a:lnTo>
                                      <a:lnTo>
                                        <a:pt x="12700" y="1134533"/>
                                      </a:lnTo>
                                      <a:lnTo>
                                        <a:pt x="10583" y="11366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155699"/>
                                      </a:moveTo>
                                      <a:lnTo>
                                        <a:pt x="2116" y="1155699"/>
                                      </a:lnTo>
                                      <a:lnTo>
                                        <a:pt x="0" y="1153583"/>
                                      </a:lnTo>
                                      <a:lnTo>
                                        <a:pt x="0" y="1145116"/>
                                      </a:lnTo>
                                      <a:lnTo>
                                        <a:pt x="2116" y="1143000"/>
                                      </a:lnTo>
                                      <a:lnTo>
                                        <a:pt x="10583" y="1143000"/>
                                      </a:lnTo>
                                      <a:lnTo>
                                        <a:pt x="12700" y="1145116"/>
                                      </a:lnTo>
                                      <a:lnTo>
                                        <a:pt x="12700" y="1153583"/>
                                      </a:lnTo>
                                      <a:lnTo>
                                        <a:pt x="10583" y="11556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174749"/>
                                      </a:moveTo>
                                      <a:lnTo>
                                        <a:pt x="2116" y="1174749"/>
                                      </a:lnTo>
                                      <a:lnTo>
                                        <a:pt x="0" y="1172633"/>
                                      </a:lnTo>
                                      <a:lnTo>
                                        <a:pt x="0" y="1164166"/>
                                      </a:lnTo>
                                      <a:lnTo>
                                        <a:pt x="2116" y="1162050"/>
                                      </a:lnTo>
                                      <a:lnTo>
                                        <a:pt x="10583" y="1162050"/>
                                      </a:lnTo>
                                      <a:lnTo>
                                        <a:pt x="12700" y="1164166"/>
                                      </a:lnTo>
                                      <a:lnTo>
                                        <a:pt x="12700" y="1172633"/>
                                      </a:lnTo>
                                      <a:lnTo>
                                        <a:pt x="10583" y="11747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193799"/>
                                      </a:moveTo>
                                      <a:lnTo>
                                        <a:pt x="2116" y="1193799"/>
                                      </a:lnTo>
                                      <a:lnTo>
                                        <a:pt x="0" y="1191683"/>
                                      </a:lnTo>
                                      <a:lnTo>
                                        <a:pt x="0" y="1183216"/>
                                      </a:lnTo>
                                      <a:lnTo>
                                        <a:pt x="2116" y="1181100"/>
                                      </a:lnTo>
                                      <a:lnTo>
                                        <a:pt x="10583" y="1181100"/>
                                      </a:lnTo>
                                      <a:lnTo>
                                        <a:pt x="12700" y="1183216"/>
                                      </a:lnTo>
                                      <a:lnTo>
                                        <a:pt x="12700" y="1191683"/>
                                      </a:lnTo>
                                      <a:lnTo>
                                        <a:pt x="10583" y="11937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212849"/>
                                      </a:moveTo>
                                      <a:lnTo>
                                        <a:pt x="2116" y="1212849"/>
                                      </a:lnTo>
                                      <a:lnTo>
                                        <a:pt x="0" y="1210733"/>
                                      </a:lnTo>
                                      <a:lnTo>
                                        <a:pt x="0" y="1202266"/>
                                      </a:lnTo>
                                      <a:lnTo>
                                        <a:pt x="2116" y="1200150"/>
                                      </a:lnTo>
                                      <a:lnTo>
                                        <a:pt x="10583" y="1200150"/>
                                      </a:lnTo>
                                      <a:lnTo>
                                        <a:pt x="12700" y="1202266"/>
                                      </a:lnTo>
                                      <a:lnTo>
                                        <a:pt x="12700" y="1210733"/>
                                      </a:lnTo>
                                      <a:lnTo>
                                        <a:pt x="10583" y="12128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231899"/>
                                      </a:moveTo>
                                      <a:lnTo>
                                        <a:pt x="2116" y="1231899"/>
                                      </a:lnTo>
                                      <a:lnTo>
                                        <a:pt x="0" y="1229783"/>
                                      </a:lnTo>
                                      <a:lnTo>
                                        <a:pt x="0" y="1221316"/>
                                      </a:lnTo>
                                      <a:lnTo>
                                        <a:pt x="2116" y="1219200"/>
                                      </a:lnTo>
                                      <a:lnTo>
                                        <a:pt x="10583" y="1219200"/>
                                      </a:lnTo>
                                      <a:lnTo>
                                        <a:pt x="12700" y="1221316"/>
                                      </a:lnTo>
                                      <a:lnTo>
                                        <a:pt x="12700" y="1229783"/>
                                      </a:lnTo>
                                      <a:lnTo>
                                        <a:pt x="10583" y="12318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250950"/>
                                      </a:moveTo>
                                      <a:lnTo>
                                        <a:pt x="2116" y="1250950"/>
                                      </a:lnTo>
                                      <a:lnTo>
                                        <a:pt x="0" y="1248833"/>
                                      </a:lnTo>
                                      <a:lnTo>
                                        <a:pt x="0" y="1240366"/>
                                      </a:lnTo>
                                      <a:lnTo>
                                        <a:pt x="2116" y="1238250"/>
                                      </a:lnTo>
                                      <a:lnTo>
                                        <a:pt x="10583" y="1238250"/>
                                      </a:lnTo>
                                      <a:lnTo>
                                        <a:pt x="12700" y="1240366"/>
                                      </a:lnTo>
                                      <a:lnTo>
                                        <a:pt x="12700" y="1248833"/>
                                      </a:lnTo>
                                      <a:lnTo>
                                        <a:pt x="10583" y="12509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270000"/>
                                      </a:moveTo>
                                      <a:lnTo>
                                        <a:pt x="2116" y="1270000"/>
                                      </a:lnTo>
                                      <a:lnTo>
                                        <a:pt x="0" y="1267883"/>
                                      </a:lnTo>
                                      <a:lnTo>
                                        <a:pt x="0" y="1259416"/>
                                      </a:lnTo>
                                      <a:lnTo>
                                        <a:pt x="2116" y="1257300"/>
                                      </a:lnTo>
                                      <a:lnTo>
                                        <a:pt x="10583" y="1257300"/>
                                      </a:lnTo>
                                      <a:lnTo>
                                        <a:pt x="12700" y="1259416"/>
                                      </a:lnTo>
                                      <a:lnTo>
                                        <a:pt x="12700" y="1267883"/>
                                      </a:lnTo>
                                      <a:lnTo>
                                        <a:pt x="10583" y="12700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289050"/>
                                      </a:moveTo>
                                      <a:lnTo>
                                        <a:pt x="2116" y="1289050"/>
                                      </a:lnTo>
                                      <a:lnTo>
                                        <a:pt x="0" y="1286933"/>
                                      </a:lnTo>
                                      <a:lnTo>
                                        <a:pt x="0" y="1278466"/>
                                      </a:lnTo>
                                      <a:lnTo>
                                        <a:pt x="2116" y="1276350"/>
                                      </a:lnTo>
                                      <a:lnTo>
                                        <a:pt x="10583" y="1276350"/>
                                      </a:lnTo>
                                      <a:lnTo>
                                        <a:pt x="12700" y="1278466"/>
                                      </a:lnTo>
                                      <a:lnTo>
                                        <a:pt x="12700" y="1286933"/>
                                      </a:lnTo>
                                      <a:lnTo>
                                        <a:pt x="10583" y="12890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308100"/>
                                      </a:moveTo>
                                      <a:lnTo>
                                        <a:pt x="2116" y="1308100"/>
                                      </a:lnTo>
                                      <a:lnTo>
                                        <a:pt x="0" y="1305983"/>
                                      </a:lnTo>
                                      <a:lnTo>
                                        <a:pt x="0" y="1297516"/>
                                      </a:lnTo>
                                      <a:lnTo>
                                        <a:pt x="2116" y="1295400"/>
                                      </a:lnTo>
                                      <a:lnTo>
                                        <a:pt x="10583" y="1295400"/>
                                      </a:lnTo>
                                      <a:lnTo>
                                        <a:pt x="12700" y="1297516"/>
                                      </a:lnTo>
                                      <a:lnTo>
                                        <a:pt x="12700" y="1305983"/>
                                      </a:lnTo>
                                      <a:lnTo>
                                        <a:pt x="10583" y="13081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327150"/>
                                      </a:moveTo>
                                      <a:lnTo>
                                        <a:pt x="2116" y="1327150"/>
                                      </a:lnTo>
                                      <a:lnTo>
                                        <a:pt x="0" y="1325033"/>
                                      </a:lnTo>
                                      <a:lnTo>
                                        <a:pt x="0" y="1316566"/>
                                      </a:lnTo>
                                      <a:lnTo>
                                        <a:pt x="2116" y="1314450"/>
                                      </a:lnTo>
                                      <a:lnTo>
                                        <a:pt x="10583" y="1314450"/>
                                      </a:lnTo>
                                      <a:lnTo>
                                        <a:pt x="12700" y="1316566"/>
                                      </a:lnTo>
                                      <a:lnTo>
                                        <a:pt x="12700" y="1325033"/>
                                      </a:lnTo>
                                      <a:lnTo>
                                        <a:pt x="10583" y="13271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346200"/>
                                      </a:moveTo>
                                      <a:lnTo>
                                        <a:pt x="2116" y="1346200"/>
                                      </a:lnTo>
                                      <a:lnTo>
                                        <a:pt x="0" y="1344083"/>
                                      </a:lnTo>
                                      <a:lnTo>
                                        <a:pt x="0" y="1335616"/>
                                      </a:lnTo>
                                      <a:lnTo>
                                        <a:pt x="2116" y="1333500"/>
                                      </a:lnTo>
                                      <a:lnTo>
                                        <a:pt x="10583" y="1333500"/>
                                      </a:lnTo>
                                      <a:lnTo>
                                        <a:pt x="12700" y="1335616"/>
                                      </a:lnTo>
                                      <a:lnTo>
                                        <a:pt x="12700" y="1344083"/>
                                      </a:lnTo>
                                      <a:lnTo>
                                        <a:pt x="10583" y="13462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365250"/>
                                      </a:moveTo>
                                      <a:lnTo>
                                        <a:pt x="2116" y="1365250"/>
                                      </a:lnTo>
                                      <a:lnTo>
                                        <a:pt x="0" y="1363133"/>
                                      </a:lnTo>
                                      <a:lnTo>
                                        <a:pt x="0" y="1354666"/>
                                      </a:lnTo>
                                      <a:lnTo>
                                        <a:pt x="2116" y="1352550"/>
                                      </a:lnTo>
                                      <a:lnTo>
                                        <a:pt x="10583" y="1352550"/>
                                      </a:lnTo>
                                      <a:lnTo>
                                        <a:pt x="12700" y="1354666"/>
                                      </a:lnTo>
                                      <a:lnTo>
                                        <a:pt x="12700" y="1363133"/>
                                      </a:lnTo>
                                      <a:lnTo>
                                        <a:pt x="10583" y="13652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384300"/>
                                      </a:moveTo>
                                      <a:lnTo>
                                        <a:pt x="2116" y="1384300"/>
                                      </a:lnTo>
                                      <a:lnTo>
                                        <a:pt x="0" y="1382183"/>
                                      </a:lnTo>
                                      <a:lnTo>
                                        <a:pt x="0" y="1373716"/>
                                      </a:lnTo>
                                      <a:lnTo>
                                        <a:pt x="2116" y="1371600"/>
                                      </a:lnTo>
                                      <a:lnTo>
                                        <a:pt x="10583" y="1371600"/>
                                      </a:lnTo>
                                      <a:lnTo>
                                        <a:pt x="12700" y="1373716"/>
                                      </a:lnTo>
                                      <a:lnTo>
                                        <a:pt x="12700" y="1382183"/>
                                      </a:lnTo>
                                      <a:lnTo>
                                        <a:pt x="10583" y="13843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403350"/>
                                      </a:moveTo>
                                      <a:lnTo>
                                        <a:pt x="2116" y="1403350"/>
                                      </a:lnTo>
                                      <a:lnTo>
                                        <a:pt x="0" y="1401233"/>
                                      </a:lnTo>
                                      <a:lnTo>
                                        <a:pt x="0" y="1392766"/>
                                      </a:lnTo>
                                      <a:lnTo>
                                        <a:pt x="2116" y="1390650"/>
                                      </a:lnTo>
                                      <a:lnTo>
                                        <a:pt x="10583" y="1390650"/>
                                      </a:lnTo>
                                      <a:lnTo>
                                        <a:pt x="12700" y="1392766"/>
                                      </a:lnTo>
                                      <a:lnTo>
                                        <a:pt x="12700" y="1401233"/>
                                      </a:lnTo>
                                      <a:lnTo>
                                        <a:pt x="10583" y="14033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422400"/>
                                      </a:moveTo>
                                      <a:lnTo>
                                        <a:pt x="2116" y="1422400"/>
                                      </a:lnTo>
                                      <a:lnTo>
                                        <a:pt x="0" y="1420283"/>
                                      </a:lnTo>
                                      <a:lnTo>
                                        <a:pt x="0" y="1411816"/>
                                      </a:lnTo>
                                      <a:lnTo>
                                        <a:pt x="2116" y="1409700"/>
                                      </a:lnTo>
                                      <a:lnTo>
                                        <a:pt x="10583" y="1409700"/>
                                      </a:lnTo>
                                      <a:lnTo>
                                        <a:pt x="12700" y="1411816"/>
                                      </a:lnTo>
                                      <a:lnTo>
                                        <a:pt x="12700" y="1420283"/>
                                      </a:lnTo>
                                      <a:lnTo>
                                        <a:pt x="10583" y="14224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441450"/>
                                      </a:moveTo>
                                      <a:lnTo>
                                        <a:pt x="2116" y="1441450"/>
                                      </a:lnTo>
                                      <a:lnTo>
                                        <a:pt x="0" y="1439333"/>
                                      </a:lnTo>
                                      <a:lnTo>
                                        <a:pt x="0" y="1430866"/>
                                      </a:lnTo>
                                      <a:lnTo>
                                        <a:pt x="2116" y="1428750"/>
                                      </a:lnTo>
                                      <a:lnTo>
                                        <a:pt x="10583" y="1428750"/>
                                      </a:lnTo>
                                      <a:lnTo>
                                        <a:pt x="12700" y="1430866"/>
                                      </a:lnTo>
                                      <a:lnTo>
                                        <a:pt x="12700" y="1439333"/>
                                      </a:lnTo>
                                      <a:lnTo>
                                        <a:pt x="10583" y="14414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460500"/>
                                      </a:moveTo>
                                      <a:lnTo>
                                        <a:pt x="2116" y="1460500"/>
                                      </a:lnTo>
                                      <a:lnTo>
                                        <a:pt x="0" y="1458383"/>
                                      </a:lnTo>
                                      <a:lnTo>
                                        <a:pt x="0" y="1449916"/>
                                      </a:lnTo>
                                      <a:lnTo>
                                        <a:pt x="2116" y="1447800"/>
                                      </a:lnTo>
                                      <a:lnTo>
                                        <a:pt x="10583" y="1447800"/>
                                      </a:lnTo>
                                      <a:lnTo>
                                        <a:pt x="12700" y="1449916"/>
                                      </a:lnTo>
                                      <a:lnTo>
                                        <a:pt x="12700" y="1458383"/>
                                      </a:lnTo>
                                      <a:lnTo>
                                        <a:pt x="10583" y="14605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479550"/>
                                      </a:moveTo>
                                      <a:lnTo>
                                        <a:pt x="2116" y="1479550"/>
                                      </a:lnTo>
                                      <a:lnTo>
                                        <a:pt x="0" y="1477433"/>
                                      </a:lnTo>
                                      <a:lnTo>
                                        <a:pt x="0" y="1468966"/>
                                      </a:lnTo>
                                      <a:lnTo>
                                        <a:pt x="2116" y="1466850"/>
                                      </a:lnTo>
                                      <a:lnTo>
                                        <a:pt x="10583" y="1466850"/>
                                      </a:lnTo>
                                      <a:lnTo>
                                        <a:pt x="12700" y="1468966"/>
                                      </a:lnTo>
                                      <a:lnTo>
                                        <a:pt x="12700" y="1477433"/>
                                      </a:lnTo>
                                      <a:lnTo>
                                        <a:pt x="10583" y="147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5pt;margin-top:-0.1pt;height:116.5pt;width:1pt;z-index:-251653120;mso-width-relative:page;mso-height-relative:page;" coordsize="12700,1479550" o:gfxdata="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">
                      <o:lock v:ext="edit" aspectratio="f"/>
                      <v:shape id="Graphic 4" o:spid="_x0000_s1026" o:spt="100" style="position:absolute;left:0;top:0;height:1479550;width:12700;" fillcolor="#000000" filled="t" stroked="f" coordsize="12700,1479550" o:gfxdata="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kQltr4A&#10;AADaAAAADwAAAAAAAAABACAAAAAiAAAAZHJzL2Rvd25yZXYueG1sUEsBAhQAFAAAAAgAh07iQDMv&#10;BZ47AAAAOQAAABAAAAAAAAAAAQAgAAAADQEAAGRycy9zaGFwZXhtbC54bWxQSwUGAAAAAAYABgBb&#10;AQAAtwMAAAAA&#10;" path="m10583,12700l2116,12700,0,10583,0,2116,2116,0,10583,0,12700,2116,12700,10583,10583,12700xem10583,31750l2116,31750,0,29633,0,21166,2116,19050,10583,19050,12700,21166,12700,29633,10583,31750xem10583,50800l2116,50800,0,48683,0,40216,2116,38100,10583,38100,12700,40216,12700,48683,10583,50800xem10583,69850l2116,69850,0,67733,0,59266,2116,57150,10583,57150,12700,59266,12700,67733,10583,69850xem10583,88900l2116,88900,0,86783,0,78316,2116,76200,10583,76200,12700,78316,12700,86783,10583,88900xem10583,107950l2116,107950,0,105833,0,97366,2116,95249,10583,95249,12700,97366,12700,105833,10583,107950xem10583,127000l2116,127000,0,124883,0,116416,2116,114300,10583,114300,12700,116416,12700,124883,10583,127000xem10583,146050l2116,146050,0,143933,0,135466,2116,133350,10583,133350,12700,135466,12700,143933,10583,146050xem10583,165100l2116,165100,0,162983,0,154516,2116,152400,10583,152400,12700,154516,12700,162983,10583,165100xem10583,184150l2116,184150,0,182033,0,173566,2116,171450,10583,171450,12700,173566,12700,182033,10583,184150xem10583,203200l2116,203200,0,201083,0,192616,2116,190500,10583,190500,12700,192616,12700,201083,10583,203200xem10583,222250l2116,222250,0,220133,0,211666,2116,209550,10583,209550,12700,211666,12700,220133,10583,222250xem10583,241300l2116,241300,0,239183,0,230716,2116,228600,10583,228600,12700,230716,12700,239183,10583,241300xem10583,260350l2116,260350,0,258233,0,249766,2116,247650,10583,247650,12700,249766,12700,258233,10583,260350xem10583,279400l2116,279400,0,277283,0,268816,2116,266700,10583,266700,12700,268816,12700,277283,10583,279400xem10583,298450l2116,298450,0,296333,0,287866,2116,285750,10583,285750,12700,287866,12700,296333,10583,298450xem10583,317500l2116,317500,0,315383,0,306916,2116,304800,10583,304800,12700,306916,12700,315383,10583,317500xem10583,336550l2116,336550,0,334433,0,325966,2116,323850,10583,323850,12700,325966,12700,334433,10583,336550xem10583,355600l2116,355600,0,353483,0,345016,2116,342900,10583,342900,12700,345016,12700,353483,10583,355600xem10583,374650l2116,374650,0,372533,0,364066,2116,361950,10583,361950,12700,364066,12700,372533,10583,374650xem10583,393700l2116,393700,0,391583,0,383116,2116,381000,10583,381000,12700,383116,12700,391583,10583,393700xem10583,412750l2116,412750,0,410633,0,402166,2116,400050,10583,400050,12700,402166,12700,410633,10583,412750xem10583,431800l2116,431800,0,429683,0,421216,2116,419100,10583,419100,12700,421216,12700,429683,10583,431800xem10583,450850l2116,450850,0,448733,0,440266,2116,438150,10583,438150,12700,440266,12700,448733,10583,450850xem10583,469899l2116,469899,0,467783,0,459316,2116,457199,10583,457199,12700,459316,12700,467783,10583,469899xem10583,488950l2116,488950,0,486833,0,478366,2116,476250,10583,476250,12700,478366,12700,486833,10583,488950xem10583,508000l2116,508000,0,505883,0,497416,2116,495300,10583,495300,12700,497416,12700,505883,10583,508000xem10583,527050l2116,527050,0,524933,0,516466,2116,514350,10583,514350,12700,516466,12700,524933,10583,527050xem10583,546100l2116,546100,0,543983,0,535516,2116,533400,10583,533400,12700,535516,12700,543983,10583,546100xem10583,565150l2116,565150,0,563033,0,554566,2116,552450,10583,552450,12700,554566,12700,563033,10583,565150xem10583,584200l2116,584200,0,582083,0,573616,2116,571500,10583,571500,12700,573616,12700,582083,10583,584200xem10583,603250l2116,603250,0,601133,0,592666,2116,590550,10583,590550,12700,592666,12700,601133,10583,603250xem10583,622300l2116,622300,0,620183,0,611716,2116,609600,10583,609600,12700,611716,12700,620183,10583,622300xem10583,641349l2116,641349,0,639233,0,630766,2116,628650,10583,628650,12700,630766,12700,639233,10583,641349xem10583,660399l2116,660399,0,658283,0,649816,2116,647700,10583,647700,12700,649816,12700,658283,10583,660399xem10583,679449l2116,679449,0,677333,0,668866,2116,666750,10583,666750,12700,668866,12700,677333,10583,679449xem10583,698499l2116,698499,0,696383,0,687916,2116,685800,10583,685800,12700,687916,12700,696383,10583,698499xem10583,717549l2116,717549,0,715433,0,706966,2116,704850,10583,704850,12700,706966,12700,715433,10583,717549xem10583,736599l2116,736599,0,734483,0,726016,2116,723900,10583,723900,12700,726016,12700,734483,10583,736599xem10583,755649l2116,755649,0,753533,0,745066,2116,742950,10583,742950,12700,745066,12700,753533,10583,755649xem10583,774699l2116,774699,0,772583,0,764116,2116,762000,10583,762000,12700,764116,12700,772583,10583,774699xem10583,793749l2116,793749,0,791633,0,783166,2116,781050,10583,781050,12700,783166,12700,791633,10583,793749xem10583,812799l2116,812799,0,810683,0,802216,2116,800100,10583,800100,12700,802216,12700,810683,10583,812799xem10583,831849l2116,831849,0,829733,0,821266,2116,819150,10583,819150,12700,821266,12700,829733,10583,831849xem10583,850899l2116,850899,0,848783,0,840316,2116,838200,10583,838200,12700,840316,12700,848783,10583,850899xem10583,869949l2116,869949,0,867833,0,859366,2116,857249,10583,857249,12700,859366,12700,867833,10583,869949xem10583,888999l2116,888999,0,886883,0,878416,2116,876300,10583,876300,12700,878416,12700,886883,10583,888999xem10583,908049l2116,908049,0,905933,0,897466,2116,895350,10583,895350,12700,897466,12700,905933,10583,908049xem10583,927099l2116,927099,0,924983,0,916516,2116,914400,10583,914400,12700,916516,12700,924983,10583,927099xem10583,946150l2116,946150,0,944033,0,935566,2116,933450,10583,933450,12700,935566,12700,944033,10583,946150xem10583,965199l2116,965199,0,963083,0,954616,2116,952500,10583,952500,12700,954616,12700,963083,10583,965199xem10583,984249l2116,984249,0,982133,0,973666,2116,971550,10583,971550,12700,973666,12700,982133,10583,984249xem10583,1003299l2116,1003299,0,1001183,0,992716,2116,990600,10583,990600,12700,992716,12700,1001183,10583,1003299xem10583,1022349l2116,1022349,0,1020233,0,1011766,2116,1009650,10583,1009650,12700,1011766,12700,1020233,10583,1022349xem10583,1041399l2116,1041399,0,1039283,0,1030816,2116,1028699,10583,1028699,12700,1030816,12700,1039283,10583,1041399xem10583,1060449l2116,1060449,0,1058333,0,1049866,2116,1047750,10583,1047750,12700,1049866,12700,1058333,10583,1060449xem10583,1079499l2116,1079499,0,1077383,0,1068916,2116,1066800,10583,1066800,12700,1068916,12700,1077383,10583,1079499xem10583,1098549l2116,1098549,0,1096433,0,1087966,2116,1085850,10583,1085850,12700,1087966,12700,1096433,10583,1098549xem10583,1117600l2116,1117600,0,1115483,0,1107016,2116,1104900,10583,1104900,12700,1107016,12700,1115483,10583,1117600xem10583,1136649l2116,1136649,0,1134533,0,1126066,2116,1123950,10583,1123950,12700,1126066,12700,1134533,10583,1136649xem10583,1155699l2116,1155699,0,1153583,0,1145116,2116,1143000,10583,1143000,12700,1145116,12700,1153583,10583,1155699xem10583,1174749l2116,1174749,0,1172633,0,1164166,2116,1162050,10583,1162050,12700,1164166,12700,1172633,10583,1174749xem10583,1193799l2116,1193799,0,1191683,0,1183216,2116,1181100,10583,1181100,12700,1183216,12700,1191683,10583,1193799xem10583,1212849l2116,1212849,0,1210733,0,1202266,2116,1200150,10583,1200150,12700,1202266,12700,1210733,10583,1212849xem10583,1231899l2116,1231899,0,1229783,0,1221316,2116,1219200,10583,1219200,12700,1221316,12700,1229783,10583,1231899xem10583,1250950l2116,1250950,0,1248833,0,1240366,2116,1238250,10583,1238250,12700,1240366,12700,1248833,10583,1250950xem10583,1270000l2116,1270000,0,1267883,0,1259416,2116,1257300,10583,1257300,12700,1259416,12700,1267883,10583,1270000xem10583,1289050l2116,1289050,0,1286933,0,1278466,2116,1276350,10583,1276350,12700,1278466,12700,1286933,10583,1289050xem10583,1308100l2116,1308100,0,1305983,0,1297516,2116,1295400,10583,1295400,12700,1297516,12700,1305983,10583,1308100xem10583,1327150l2116,1327150,0,1325033,0,1316566,2116,1314450,10583,1314450,12700,1316566,12700,1325033,10583,1327150xem10583,1346200l2116,1346200,0,1344083,0,1335616,2116,1333500,10583,1333500,12700,1335616,12700,1344083,10583,1346200xem10583,1365250l2116,1365250,0,1363133,0,1354666,2116,1352550,10583,1352550,12700,1354666,12700,1363133,10583,1365250xem10583,1384300l2116,1384300,0,1382183,0,1373716,2116,1371600,10583,1371600,12700,1373716,12700,1382183,10583,1384300xem10583,1403350l2116,1403350,0,1401233,0,1392766,2116,1390650,10583,1390650,12700,1392766,12700,1401233,10583,1403350xem10583,1422400l2116,1422400,0,1420283,0,1411816,2116,1409700,10583,1409700,12700,1411816,12700,1420283,10583,1422400xem10583,1441450l2116,1441450,0,1439333,0,1430866,2116,1428750,10583,1428750,12700,1430866,12700,1439333,10583,1441450xem10583,1460500l2116,1460500,0,1458383,0,1449916,2116,1447800,10583,1447800,12700,1449916,12700,1458383,10583,1460500xem10583,1479550l2116,1479550,0,1477433,0,1468966,2116,1466850,10583,1466850,12700,1468966,12700,1477433,10583,147955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32"/>
              </w:rPr>
              <w:t>Registration</w:t>
            </w:r>
          </w:p>
          <w:p w14:paraId="1BD9B281">
            <w:pPr>
              <w:pStyle w:val="13"/>
              <w:spacing w:before="55"/>
              <w:ind w:left="40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32"/>
              </w:rPr>
              <w:t>Number</w:t>
            </w:r>
          </w:p>
        </w:tc>
        <w:tc>
          <w:tcPr>
            <w:tcW w:w="1372" w:type="dxa"/>
            <w:tcBorders>
              <w:top w:val="nil"/>
              <w:left w:val="nil"/>
            </w:tcBorders>
            <w:shd w:val="clear" w:color="auto" w:fill="000000"/>
          </w:tcPr>
          <w:p w14:paraId="051D9249">
            <w:pPr>
              <w:pStyle w:val="13"/>
              <w:spacing w:before="39"/>
              <w:ind w:left="52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z w:val="32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13970</wp:posOffset>
                      </wp:positionH>
                      <wp:positionV relativeFrom="paragraph">
                        <wp:posOffset>-1270</wp:posOffset>
                      </wp:positionV>
                      <wp:extent cx="12700" cy="1479550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00" cy="1479550"/>
                                <a:chOff x="0" y="0"/>
                                <a:chExt cx="12700" cy="147955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12700" cy="147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700" h="1479550">
                                      <a:moveTo>
                                        <a:pt x="10583" y="12700"/>
                                      </a:moveTo>
                                      <a:lnTo>
                                        <a:pt x="2116" y="12700"/>
                                      </a:lnTo>
                                      <a:lnTo>
                                        <a:pt x="0" y="10583"/>
                                      </a:lnTo>
                                      <a:lnTo>
                                        <a:pt x="0" y="2116"/>
                                      </a:lnTo>
                                      <a:lnTo>
                                        <a:pt x="2116" y="0"/>
                                      </a:lnTo>
                                      <a:lnTo>
                                        <a:pt x="10583" y="0"/>
                                      </a:lnTo>
                                      <a:lnTo>
                                        <a:pt x="12699" y="2116"/>
                                      </a:lnTo>
                                      <a:lnTo>
                                        <a:pt x="12699" y="10583"/>
                                      </a:lnTo>
                                      <a:lnTo>
                                        <a:pt x="10583" y="127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31750"/>
                                      </a:moveTo>
                                      <a:lnTo>
                                        <a:pt x="2116" y="31750"/>
                                      </a:lnTo>
                                      <a:lnTo>
                                        <a:pt x="0" y="29633"/>
                                      </a:lnTo>
                                      <a:lnTo>
                                        <a:pt x="0" y="21166"/>
                                      </a:lnTo>
                                      <a:lnTo>
                                        <a:pt x="2116" y="19050"/>
                                      </a:lnTo>
                                      <a:lnTo>
                                        <a:pt x="10583" y="19050"/>
                                      </a:lnTo>
                                      <a:lnTo>
                                        <a:pt x="12699" y="21166"/>
                                      </a:lnTo>
                                      <a:lnTo>
                                        <a:pt x="12699" y="29633"/>
                                      </a:lnTo>
                                      <a:lnTo>
                                        <a:pt x="10583" y="317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50800"/>
                                      </a:moveTo>
                                      <a:lnTo>
                                        <a:pt x="2116" y="50800"/>
                                      </a:lnTo>
                                      <a:lnTo>
                                        <a:pt x="0" y="48683"/>
                                      </a:lnTo>
                                      <a:lnTo>
                                        <a:pt x="0" y="40216"/>
                                      </a:lnTo>
                                      <a:lnTo>
                                        <a:pt x="2116" y="38100"/>
                                      </a:lnTo>
                                      <a:lnTo>
                                        <a:pt x="10583" y="38100"/>
                                      </a:lnTo>
                                      <a:lnTo>
                                        <a:pt x="12699" y="40216"/>
                                      </a:lnTo>
                                      <a:lnTo>
                                        <a:pt x="12699" y="48683"/>
                                      </a:lnTo>
                                      <a:lnTo>
                                        <a:pt x="10583" y="508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69850"/>
                                      </a:moveTo>
                                      <a:lnTo>
                                        <a:pt x="2116" y="69850"/>
                                      </a:lnTo>
                                      <a:lnTo>
                                        <a:pt x="0" y="67733"/>
                                      </a:lnTo>
                                      <a:lnTo>
                                        <a:pt x="0" y="59266"/>
                                      </a:lnTo>
                                      <a:lnTo>
                                        <a:pt x="2116" y="57150"/>
                                      </a:lnTo>
                                      <a:lnTo>
                                        <a:pt x="10583" y="57150"/>
                                      </a:lnTo>
                                      <a:lnTo>
                                        <a:pt x="12699" y="59266"/>
                                      </a:lnTo>
                                      <a:lnTo>
                                        <a:pt x="12699" y="67733"/>
                                      </a:lnTo>
                                      <a:lnTo>
                                        <a:pt x="10583" y="698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88900"/>
                                      </a:moveTo>
                                      <a:lnTo>
                                        <a:pt x="2116" y="88900"/>
                                      </a:lnTo>
                                      <a:lnTo>
                                        <a:pt x="0" y="86783"/>
                                      </a:lnTo>
                                      <a:lnTo>
                                        <a:pt x="0" y="78316"/>
                                      </a:lnTo>
                                      <a:lnTo>
                                        <a:pt x="2116" y="76200"/>
                                      </a:lnTo>
                                      <a:lnTo>
                                        <a:pt x="10583" y="76200"/>
                                      </a:lnTo>
                                      <a:lnTo>
                                        <a:pt x="12699" y="78316"/>
                                      </a:lnTo>
                                      <a:lnTo>
                                        <a:pt x="12699" y="86783"/>
                                      </a:lnTo>
                                      <a:lnTo>
                                        <a:pt x="10583" y="889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07950"/>
                                      </a:moveTo>
                                      <a:lnTo>
                                        <a:pt x="2116" y="107950"/>
                                      </a:lnTo>
                                      <a:lnTo>
                                        <a:pt x="0" y="105833"/>
                                      </a:lnTo>
                                      <a:lnTo>
                                        <a:pt x="0" y="97366"/>
                                      </a:lnTo>
                                      <a:lnTo>
                                        <a:pt x="2116" y="95249"/>
                                      </a:lnTo>
                                      <a:lnTo>
                                        <a:pt x="10583" y="95249"/>
                                      </a:lnTo>
                                      <a:lnTo>
                                        <a:pt x="12699" y="97366"/>
                                      </a:lnTo>
                                      <a:lnTo>
                                        <a:pt x="12699" y="105833"/>
                                      </a:lnTo>
                                      <a:lnTo>
                                        <a:pt x="10583" y="1079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27000"/>
                                      </a:moveTo>
                                      <a:lnTo>
                                        <a:pt x="2116" y="127000"/>
                                      </a:lnTo>
                                      <a:lnTo>
                                        <a:pt x="0" y="124883"/>
                                      </a:lnTo>
                                      <a:lnTo>
                                        <a:pt x="0" y="116416"/>
                                      </a:lnTo>
                                      <a:lnTo>
                                        <a:pt x="2116" y="114300"/>
                                      </a:lnTo>
                                      <a:lnTo>
                                        <a:pt x="10583" y="114300"/>
                                      </a:lnTo>
                                      <a:lnTo>
                                        <a:pt x="12699" y="116416"/>
                                      </a:lnTo>
                                      <a:lnTo>
                                        <a:pt x="12699" y="124883"/>
                                      </a:lnTo>
                                      <a:lnTo>
                                        <a:pt x="10583" y="1270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46050"/>
                                      </a:moveTo>
                                      <a:lnTo>
                                        <a:pt x="2116" y="146050"/>
                                      </a:lnTo>
                                      <a:lnTo>
                                        <a:pt x="0" y="143933"/>
                                      </a:lnTo>
                                      <a:lnTo>
                                        <a:pt x="0" y="135466"/>
                                      </a:lnTo>
                                      <a:lnTo>
                                        <a:pt x="2116" y="133350"/>
                                      </a:lnTo>
                                      <a:lnTo>
                                        <a:pt x="10583" y="133350"/>
                                      </a:lnTo>
                                      <a:lnTo>
                                        <a:pt x="12699" y="135466"/>
                                      </a:lnTo>
                                      <a:lnTo>
                                        <a:pt x="12699" y="143933"/>
                                      </a:lnTo>
                                      <a:lnTo>
                                        <a:pt x="10583" y="1460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65100"/>
                                      </a:moveTo>
                                      <a:lnTo>
                                        <a:pt x="2116" y="165100"/>
                                      </a:lnTo>
                                      <a:lnTo>
                                        <a:pt x="0" y="162983"/>
                                      </a:lnTo>
                                      <a:lnTo>
                                        <a:pt x="0" y="154516"/>
                                      </a:lnTo>
                                      <a:lnTo>
                                        <a:pt x="2116" y="152400"/>
                                      </a:lnTo>
                                      <a:lnTo>
                                        <a:pt x="10583" y="152400"/>
                                      </a:lnTo>
                                      <a:lnTo>
                                        <a:pt x="12699" y="154516"/>
                                      </a:lnTo>
                                      <a:lnTo>
                                        <a:pt x="12699" y="162983"/>
                                      </a:lnTo>
                                      <a:lnTo>
                                        <a:pt x="10583" y="1651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84150"/>
                                      </a:moveTo>
                                      <a:lnTo>
                                        <a:pt x="2116" y="184150"/>
                                      </a:lnTo>
                                      <a:lnTo>
                                        <a:pt x="0" y="182033"/>
                                      </a:lnTo>
                                      <a:lnTo>
                                        <a:pt x="0" y="173566"/>
                                      </a:lnTo>
                                      <a:lnTo>
                                        <a:pt x="2116" y="171450"/>
                                      </a:lnTo>
                                      <a:lnTo>
                                        <a:pt x="10583" y="171450"/>
                                      </a:lnTo>
                                      <a:lnTo>
                                        <a:pt x="12699" y="173566"/>
                                      </a:lnTo>
                                      <a:lnTo>
                                        <a:pt x="12699" y="182033"/>
                                      </a:lnTo>
                                      <a:lnTo>
                                        <a:pt x="10583" y="1841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203200"/>
                                      </a:moveTo>
                                      <a:lnTo>
                                        <a:pt x="2116" y="203200"/>
                                      </a:lnTo>
                                      <a:lnTo>
                                        <a:pt x="0" y="201083"/>
                                      </a:lnTo>
                                      <a:lnTo>
                                        <a:pt x="0" y="192616"/>
                                      </a:lnTo>
                                      <a:lnTo>
                                        <a:pt x="2116" y="190500"/>
                                      </a:lnTo>
                                      <a:lnTo>
                                        <a:pt x="10583" y="190500"/>
                                      </a:lnTo>
                                      <a:lnTo>
                                        <a:pt x="12699" y="192616"/>
                                      </a:lnTo>
                                      <a:lnTo>
                                        <a:pt x="12699" y="201083"/>
                                      </a:lnTo>
                                      <a:lnTo>
                                        <a:pt x="10583" y="2032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222250"/>
                                      </a:moveTo>
                                      <a:lnTo>
                                        <a:pt x="2116" y="222250"/>
                                      </a:lnTo>
                                      <a:lnTo>
                                        <a:pt x="0" y="220133"/>
                                      </a:lnTo>
                                      <a:lnTo>
                                        <a:pt x="0" y="211666"/>
                                      </a:lnTo>
                                      <a:lnTo>
                                        <a:pt x="2116" y="209550"/>
                                      </a:lnTo>
                                      <a:lnTo>
                                        <a:pt x="10583" y="209550"/>
                                      </a:lnTo>
                                      <a:lnTo>
                                        <a:pt x="12699" y="211666"/>
                                      </a:lnTo>
                                      <a:lnTo>
                                        <a:pt x="12699" y="220133"/>
                                      </a:lnTo>
                                      <a:lnTo>
                                        <a:pt x="10583" y="2222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241300"/>
                                      </a:moveTo>
                                      <a:lnTo>
                                        <a:pt x="2116" y="241300"/>
                                      </a:lnTo>
                                      <a:lnTo>
                                        <a:pt x="0" y="239183"/>
                                      </a:lnTo>
                                      <a:lnTo>
                                        <a:pt x="0" y="230716"/>
                                      </a:lnTo>
                                      <a:lnTo>
                                        <a:pt x="2116" y="228600"/>
                                      </a:lnTo>
                                      <a:lnTo>
                                        <a:pt x="10583" y="228600"/>
                                      </a:lnTo>
                                      <a:lnTo>
                                        <a:pt x="12699" y="230716"/>
                                      </a:lnTo>
                                      <a:lnTo>
                                        <a:pt x="12699" y="239183"/>
                                      </a:lnTo>
                                      <a:lnTo>
                                        <a:pt x="10583" y="2413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260350"/>
                                      </a:moveTo>
                                      <a:lnTo>
                                        <a:pt x="2116" y="260350"/>
                                      </a:lnTo>
                                      <a:lnTo>
                                        <a:pt x="0" y="258233"/>
                                      </a:lnTo>
                                      <a:lnTo>
                                        <a:pt x="0" y="249766"/>
                                      </a:lnTo>
                                      <a:lnTo>
                                        <a:pt x="2116" y="247650"/>
                                      </a:lnTo>
                                      <a:lnTo>
                                        <a:pt x="10583" y="247650"/>
                                      </a:lnTo>
                                      <a:lnTo>
                                        <a:pt x="12699" y="249766"/>
                                      </a:lnTo>
                                      <a:lnTo>
                                        <a:pt x="12699" y="258233"/>
                                      </a:lnTo>
                                      <a:lnTo>
                                        <a:pt x="10583" y="2603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279400"/>
                                      </a:moveTo>
                                      <a:lnTo>
                                        <a:pt x="2116" y="279400"/>
                                      </a:lnTo>
                                      <a:lnTo>
                                        <a:pt x="0" y="277283"/>
                                      </a:lnTo>
                                      <a:lnTo>
                                        <a:pt x="0" y="268816"/>
                                      </a:lnTo>
                                      <a:lnTo>
                                        <a:pt x="2116" y="266700"/>
                                      </a:lnTo>
                                      <a:lnTo>
                                        <a:pt x="10583" y="266700"/>
                                      </a:lnTo>
                                      <a:lnTo>
                                        <a:pt x="12699" y="268816"/>
                                      </a:lnTo>
                                      <a:lnTo>
                                        <a:pt x="12699" y="277283"/>
                                      </a:lnTo>
                                      <a:lnTo>
                                        <a:pt x="10583" y="2794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298450"/>
                                      </a:moveTo>
                                      <a:lnTo>
                                        <a:pt x="2116" y="298450"/>
                                      </a:lnTo>
                                      <a:lnTo>
                                        <a:pt x="0" y="296333"/>
                                      </a:lnTo>
                                      <a:lnTo>
                                        <a:pt x="0" y="287866"/>
                                      </a:lnTo>
                                      <a:lnTo>
                                        <a:pt x="2116" y="285750"/>
                                      </a:lnTo>
                                      <a:lnTo>
                                        <a:pt x="10583" y="285750"/>
                                      </a:lnTo>
                                      <a:lnTo>
                                        <a:pt x="12699" y="287866"/>
                                      </a:lnTo>
                                      <a:lnTo>
                                        <a:pt x="12699" y="296333"/>
                                      </a:lnTo>
                                      <a:lnTo>
                                        <a:pt x="10583" y="2984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317500"/>
                                      </a:moveTo>
                                      <a:lnTo>
                                        <a:pt x="2116" y="317500"/>
                                      </a:lnTo>
                                      <a:lnTo>
                                        <a:pt x="0" y="315383"/>
                                      </a:lnTo>
                                      <a:lnTo>
                                        <a:pt x="0" y="306916"/>
                                      </a:lnTo>
                                      <a:lnTo>
                                        <a:pt x="2116" y="304800"/>
                                      </a:lnTo>
                                      <a:lnTo>
                                        <a:pt x="10583" y="304800"/>
                                      </a:lnTo>
                                      <a:lnTo>
                                        <a:pt x="12699" y="306916"/>
                                      </a:lnTo>
                                      <a:lnTo>
                                        <a:pt x="12699" y="315383"/>
                                      </a:lnTo>
                                      <a:lnTo>
                                        <a:pt x="10583" y="3175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336550"/>
                                      </a:moveTo>
                                      <a:lnTo>
                                        <a:pt x="2116" y="336550"/>
                                      </a:lnTo>
                                      <a:lnTo>
                                        <a:pt x="0" y="334433"/>
                                      </a:lnTo>
                                      <a:lnTo>
                                        <a:pt x="0" y="325966"/>
                                      </a:lnTo>
                                      <a:lnTo>
                                        <a:pt x="2116" y="323850"/>
                                      </a:lnTo>
                                      <a:lnTo>
                                        <a:pt x="10583" y="323850"/>
                                      </a:lnTo>
                                      <a:lnTo>
                                        <a:pt x="12699" y="325966"/>
                                      </a:lnTo>
                                      <a:lnTo>
                                        <a:pt x="12699" y="334433"/>
                                      </a:lnTo>
                                      <a:lnTo>
                                        <a:pt x="10583" y="3365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355600"/>
                                      </a:moveTo>
                                      <a:lnTo>
                                        <a:pt x="2116" y="355600"/>
                                      </a:lnTo>
                                      <a:lnTo>
                                        <a:pt x="0" y="353483"/>
                                      </a:lnTo>
                                      <a:lnTo>
                                        <a:pt x="0" y="345016"/>
                                      </a:lnTo>
                                      <a:lnTo>
                                        <a:pt x="2116" y="342900"/>
                                      </a:lnTo>
                                      <a:lnTo>
                                        <a:pt x="10583" y="342900"/>
                                      </a:lnTo>
                                      <a:lnTo>
                                        <a:pt x="12699" y="345016"/>
                                      </a:lnTo>
                                      <a:lnTo>
                                        <a:pt x="12699" y="353483"/>
                                      </a:lnTo>
                                      <a:lnTo>
                                        <a:pt x="10583" y="3556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374650"/>
                                      </a:moveTo>
                                      <a:lnTo>
                                        <a:pt x="2116" y="374650"/>
                                      </a:lnTo>
                                      <a:lnTo>
                                        <a:pt x="0" y="372533"/>
                                      </a:lnTo>
                                      <a:lnTo>
                                        <a:pt x="0" y="364066"/>
                                      </a:lnTo>
                                      <a:lnTo>
                                        <a:pt x="2116" y="361950"/>
                                      </a:lnTo>
                                      <a:lnTo>
                                        <a:pt x="10583" y="361950"/>
                                      </a:lnTo>
                                      <a:lnTo>
                                        <a:pt x="12699" y="364066"/>
                                      </a:lnTo>
                                      <a:lnTo>
                                        <a:pt x="12699" y="372533"/>
                                      </a:lnTo>
                                      <a:lnTo>
                                        <a:pt x="10583" y="3746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393700"/>
                                      </a:moveTo>
                                      <a:lnTo>
                                        <a:pt x="2116" y="393700"/>
                                      </a:lnTo>
                                      <a:lnTo>
                                        <a:pt x="0" y="391583"/>
                                      </a:lnTo>
                                      <a:lnTo>
                                        <a:pt x="0" y="383116"/>
                                      </a:lnTo>
                                      <a:lnTo>
                                        <a:pt x="2116" y="381000"/>
                                      </a:lnTo>
                                      <a:lnTo>
                                        <a:pt x="10583" y="381000"/>
                                      </a:lnTo>
                                      <a:lnTo>
                                        <a:pt x="12699" y="383116"/>
                                      </a:lnTo>
                                      <a:lnTo>
                                        <a:pt x="12699" y="391583"/>
                                      </a:lnTo>
                                      <a:lnTo>
                                        <a:pt x="10583" y="3937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412750"/>
                                      </a:moveTo>
                                      <a:lnTo>
                                        <a:pt x="2116" y="412750"/>
                                      </a:lnTo>
                                      <a:lnTo>
                                        <a:pt x="0" y="410633"/>
                                      </a:lnTo>
                                      <a:lnTo>
                                        <a:pt x="0" y="402166"/>
                                      </a:lnTo>
                                      <a:lnTo>
                                        <a:pt x="2116" y="400050"/>
                                      </a:lnTo>
                                      <a:lnTo>
                                        <a:pt x="10583" y="400050"/>
                                      </a:lnTo>
                                      <a:lnTo>
                                        <a:pt x="12699" y="402166"/>
                                      </a:lnTo>
                                      <a:lnTo>
                                        <a:pt x="12699" y="410633"/>
                                      </a:lnTo>
                                      <a:lnTo>
                                        <a:pt x="10583" y="4127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431800"/>
                                      </a:moveTo>
                                      <a:lnTo>
                                        <a:pt x="2116" y="431800"/>
                                      </a:lnTo>
                                      <a:lnTo>
                                        <a:pt x="0" y="429683"/>
                                      </a:lnTo>
                                      <a:lnTo>
                                        <a:pt x="0" y="421216"/>
                                      </a:lnTo>
                                      <a:lnTo>
                                        <a:pt x="2116" y="419100"/>
                                      </a:lnTo>
                                      <a:lnTo>
                                        <a:pt x="10583" y="419100"/>
                                      </a:lnTo>
                                      <a:lnTo>
                                        <a:pt x="12699" y="421216"/>
                                      </a:lnTo>
                                      <a:lnTo>
                                        <a:pt x="12699" y="429683"/>
                                      </a:lnTo>
                                      <a:lnTo>
                                        <a:pt x="10583" y="4318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450850"/>
                                      </a:moveTo>
                                      <a:lnTo>
                                        <a:pt x="2116" y="450850"/>
                                      </a:lnTo>
                                      <a:lnTo>
                                        <a:pt x="0" y="448733"/>
                                      </a:lnTo>
                                      <a:lnTo>
                                        <a:pt x="0" y="440266"/>
                                      </a:lnTo>
                                      <a:lnTo>
                                        <a:pt x="2116" y="438150"/>
                                      </a:lnTo>
                                      <a:lnTo>
                                        <a:pt x="10583" y="438150"/>
                                      </a:lnTo>
                                      <a:lnTo>
                                        <a:pt x="12699" y="440266"/>
                                      </a:lnTo>
                                      <a:lnTo>
                                        <a:pt x="12699" y="448733"/>
                                      </a:lnTo>
                                      <a:lnTo>
                                        <a:pt x="10583" y="4508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469899"/>
                                      </a:moveTo>
                                      <a:lnTo>
                                        <a:pt x="2116" y="469899"/>
                                      </a:lnTo>
                                      <a:lnTo>
                                        <a:pt x="0" y="467783"/>
                                      </a:lnTo>
                                      <a:lnTo>
                                        <a:pt x="0" y="459316"/>
                                      </a:lnTo>
                                      <a:lnTo>
                                        <a:pt x="2116" y="457199"/>
                                      </a:lnTo>
                                      <a:lnTo>
                                        <a:pt x="10583" y="457199"/>
                                      </a:lnTo>
                                      <a:lnTo>
                                        <a:pt x="12699" y="459316"/>
                                      </a:lnTo>
                                      <a:lnTo>
                                        <a:pt x="12699" y="467783"/>
                                      </a:lnTo>
                                      <a:lnTo>
                                        <a:pt x="10583" y="4698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488950"/>
                                      </a:moveTo>
                                      <a:lnTo>
                                        <a:pt x="2116" y="488950"/>
                                      </a:lnTo>
                                      <a:lnTo>
                                        <a:pt x="0" y="486833"/>
                                      </a:lnTo>
                                      <a:lnTo>
                                        <a:pt x="0" y="478366"/>
                                      </a:lnTo>
                                      <a:lnTo>
                                        <a:pt x="2116" y="476250"/>
                                      </a:lnTo>
                                      <a:lnTo>
                                        <a:pt x="10583" y="476250"/>
                                      </a:lnTo>
                                      <a:lnTo>
                                        <a:pt x="12699" y="478366"/>
                                      </a:lnTo>
                                      <a:lnTo>
                                        <a:pt x="12699" y="486833"/>
                                      </a:lnTo>
                                      <a:lnTo>
                                        <a:pt x="10583" y="4889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508000"/>
                                      </a:moveTo>
                                      <a:lnTo>
                                        <a:pt x="2116" y="508000"/>
                                      </a:lnTo>
                                      <a:lnTo>
                                        <a:pt x="0" y="505883"/>
                                      </a:lnTo>
                                      <a:lnTo>
                                        <a:pt x="0" y="497416"/>
                                      </a:lnTo>
                                      <a:lnTo>
                                        <a:pt x="2116" y="495300"/>
                                      </a:lnTo>
                                      <a:lnTo>
                                        <a:pt x="10583" y="495300"/>
                                      </a:lnTo>
                                      <a:lnTo>
                                        <a:pt x="12699" y="497416"/>
                                      </a:lnTo>
                                      <a:lnTo>
                                        <a:pt x="12699" y="505883"/>
                                      </a:lnTo>
                                      <a:lnTo>
                                        <a:pt x="10583" y="5080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527050"/>
                                      </a:moveTo>
                                      <a:lnTo>
                                        <a:pt x="2116" y="527050"/>
                                      </a:lnTo>
                                      <a:lnTo>
                                        <a:pt x="0" y="524933"/>
                                      </a:lnTo>
                                      <a:lnTo>
                                        <a:pt x="0" y="516466"/>
                                      </a:lnTo>
                                      <a:lnTo>
                                        <a:pt x="2116" y="514350"/>
                                      </a:lnTo>
                                      <a:lnTo>
                                        <a:pt x="10583" y="514350"/>
                                      </a:lnTo>
                                      <a:lnTo>
                                        <a:pt x="12699" y="516466"/>
                                      </a:lnTo>
                                      <a:lnTo>
                                        <a:pt x="12699" y="524933"/>
                                      </a:lnTo>
                                      <a:lnTo>
                                        <a:pt x="10583" y="5270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546100"/>
                                      </a:moveTo>
                                      <a:lnTo>
                                        <a:pt x="2116" y="546100"/>
                                      </a:lnTo>
                                      <a:lnTo>
                                        <a:pt x="0" y="543983"/>
                                      </a:lnTo>
                                      <a:lnTo>
                                        <a:pt x="0" y="535516"/>
                                      </a:lnTo>
                                      <a:lnTo>
                                        <a:pt x="2116" y="533400"/>
                                      </a:lnTo>
                                      <a:lnTo>
                                        <a:pt x="10583" y="533400"/>
                                      </a:lnTo>
                                      <a:lnTo>
                                        <a:pt x="12699" y="535516"/>
                                      </a:lnTo>
                                      <a:lnTo>
                                        <a:pt x="12699" y="543983"/>
                                      </a:lnTo>
                                      <a:lnTo>
                                        <a:pt x="10583" y="5461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565150"/>
                                      </a:moveTo>
                                      <a:lnTo>
                                        <a:pt x="2116" y="565150"/>
                                      </a:lnTo>
                                      <a:lnTo>
                                        <a:pt x="0" y="563033"/>
                                      </a:lnTo>
                                      <a:lnTo>
                                        <a:pt x="0" y="554566"/>
                                      </a:lnTo>
                                      <a:lnTo>
                                        <a:pt x="2116" y="552450"/>
                                      </a:lnTo>
                                      <a:lnTo>
                                        <a:pt x="10583" y="552450"/>
                                      </a:lnTo>
                                      <a:lnTo>
                                        <a:pt x="12699" y="554566"/>
                                      </a:lnTo>
                                      <a:lnTo>
                                        <a:pt x="12699" y="563033"/>
                                      </a:lnTo>
                                      <a:lnTo>
                                        <a:pt x="10583" y="5651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584200"/>
                                      </a:moveTo>
                                      <a:lnTo>
                                        <a:pt x="2116" y="584200"/>
                                      </a:lnTo>
                                      <a:lnTo>
                                        <a:pt x="0" y="582083"/>
                                      </a:lnTo>
                                      <a:lnTo>
                                        <a:pt x="0" y="573616"/>
                                      </a:lnTo>
                                      <a:lnTo>
                                        <a:pt x="2116" y="571500"/>
                                      </a:lnTo>
                                      <a:lnTo>
                                        <a:pt x="10583" y="571500"/>
                                      </a:lnTo>
                                      <a:lnTo>
                                        <a:pt x="12699" y="573616"/>
                                      </a:lnTo>
                                      <a:lnTo>
                                        <a:pt x="12699" y="582083"/>
                                      </a:lnTo>
                                      <a:lnTo>
                                        <a:pt x="10583" y="5842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603250"/>
                                      </a:moveTo>
                                      <a:lnTo>
                                        <a:pt x="2116" y="603250"/>
                                      </a:lnTo>
                                      <a:lnTo>
                                        <a:pt x="0" y="601133"/>
                                      </a:lnTo>
                                      <a:lnTo>
                                        <a:pt x="0" y="592666"/>
                                      </a:lnTo>
                                      <a:lnTo>
                                        <a:pt x="2116" y="590550"/>
                                      </a:lnTo>
                                      <a:lnTo>
                                        <a:pt x="10583" y="590550"/>
                                      </a:lnTo>
                                      <a:lnTo>
                                        <a:pt x="12699" y="592666"/>
                                      </a:lnTo>
                                      <a:lnTo>
                                        <a:pt x="12699" y="601133"/>
                                      </a:lnTo>
                                      <a:lnTo>
                                        <a:pt x="10583" y="6032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622300"/>
                                      </a:moveTo>
                                      <a:lnTo>
                                        <a:pt x="2116" y="622300"/>
                                      </a:lnTo>
                                      <a:lnTo>
                                        <a:pt x="0" y="620183"/>
                                      </a:lnTo>
                                      <a:lnTo>
                                        <a:pt x="0" y="611716"/>
                                      </a:lnTo>
                                      <a:lnTo>
                                        <a:pt x="2116" y="609600"/>
                                      </a:lnTo>
                                      <a:lnTo>
                                        <a:pt x="10583" y="609600"/>
                                      </a:lnTo>
                                      <a:lnTo>
                                        <a:pt x="12699" y="611716"/>
                                      </a:lnTo>
                                      <a:lnTo>
                                        <a:pt x="12699" y="620183"/>
                                      </a:lnTo>
                                      <a:lnTo>
                                        <a:pt x="10583" y="6223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641349"/>
                                      </a:moveTo>
                                      <a:lnTo>
                                        <a:pt x="2116" y="641349"/>
                                      </a:lnTo>
                                      <a:lnTo>
                                        <a:pt x="0" y="639233"/>
                                      </a:lnTo>
                                      <a:lnTo>
                                        <a:pt x="0" y="630766"/>
                                      </a:lnTo>
                                      <a:lnTo>
                                        <a:pt x="2116" y="628650"/>
                                      </a:lnTo>
                                      <a:lnTo>
                                        <a:pt x="10583" y="628650"/>
                                      </a:lnTo>
                                      <a:lnTo>
                                        <a:pt x="12699" y="630766"/>
                                      </a:lnTo>
                                      <a:lnTo>
                                        <a:pt x="12699" y="639233"/>
                                      </a:lnTo>
                                      <a:lnTo>
                                        <a:pt x="10583" y="6413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660399"/>
                                      </a:moveTo>
                                      <a:lnTo>
                                        <a:pt x="2116" y="660399"/>
                                      </a:lnTo>
                                      <a:lnTo>
                                        <a:pt x="0" y="658283"/>
                                      </a:lnTo>
                                      <a:lnTo>
                                        <a:pt x="0" y="649816"/>
                                      </a:lnTo>
                                      <a:lnTo>
                                        <a:pt x="2116" y="647700"/>
                                      </a:lnTo>
                                      <a:lnTo>
                                        <a:pt x="10583" y="647700"/>
                                      </a:lnTo>
                                      <a:lnTo>
                                        <a:pt x="12699" y="649816"/>
                                      </a:lnTo>
                                      <a:lnTo>
                                        <a:pt x="12699" y="658283"/>
                                      </a:lnTo>
                                      <a:lnTo>
                                        <a:pt x="10583" y="6603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679449"/>
                                      </a:moveTo>
                                      <a:lnTo>
                                        <a:pt x="2116" y="679449"/>
                                      </a:lnTo>
                                      <a:lnTo>
                                        <a:pt x="0" y="677333"/>
                                      </a:lnTo>
                                      <a:lnTo>
                                        <a:pt x="0" y="668866"/>
                                      </a:lnTo>
                                      <a:lnTo>
                                        <a:pt x="2116" y="666750"/>
                                      </a:lnTo>
                                      <a:lnTo>
                                        <a:pt x="10583" y="666750"/>
                                      </a:lnTo>
                                      <a:lnTo>
                                        <a:pt x="12699" y="668866"/>
                                      </a:lnTo>
                                      <a:lnTo>
                                        <a:pt x="12699" y="677333"/>
                                      </a:lnTo>
                                      <a:lnTo>
                                        <a:pt x="10583" y="6794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698499"/>
                                      </a:moveTo>
                                      <a:lnTo>
                                        <a:pt x="2116" y="698499"/>
                                      </a:lnTo>
                                      <a:lnTo>
                                        <a:pt x="0" y="696383"/>
                                      </a:lnTo>
                                      <a:lnTo>
                                        <a:pt x="0" y="687916"/>
                                      </a:lnTo>
                                      <a:lnTo>
                                        <a:pt x="2116" y="685800"/>
                                      </a:lnTo>
                                      <a:lnTo>
                                        <a:pt x="10583" y="685800"/>
                                      </a:lnTo>
                                      <a:lnTo>
                                        <a:pt x="12699" y="687916"/>
                                      </a:lnTo>
                                      <a:lnTo>
                                        <a:pt x="12699" y="696383"/>
                                      </a:lnTo>
                                      <a:lnTo>
                                        <a:pt x="10583" y="6984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717549"/>
                                      </a:moveTo>
                                      <a:lnTo>
                                        <a:pt x="2116" y="717549"/>
                                      </a:lnTo>
                                      <a:lnTo>
                                        <a:pt x="0" y="715433"/>
                                      </a:lnTo>
                                      <a:lnTo>
                                        <a:pt x="0" y="706966"/>
                                      </a:lnTo>
                                      <a:lnTo>
                                        <a:pt x="2116" y="704850"/>
                                      </a:lnTo>
                                      <a:lnTo>
                                        <a:pt x="10583" y="704850"/>
                                      </a:lnTo>
                                      <a:lnTo>
                                        <a:pt x="12699" y="706966"/>
                                      </a:lnTo>
                                      <a:lnTo>
                                        <a:pt x="12699" y="715433"/>
                                      </a:lnTo>
                                      <a:lnTo>
                                        <a:pt x="10583" y="7175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736599"/>
                                      </a:moveTo>
                                      <a:lnTo>
                                        <a:pt x="2116" y="736599"/>
                                      </a:lnTo>
                                      <a:lnTo>
                                        <a:pt x="0" y="734483"/>
                                      </a:lnTo>
                                      <a:lnTo>
                                        <a:pt x="0" y="726016"/>
                                      </a:lnTo>
                                      <a:lnTo>
                                        <a:pt x="2116" y="723900"/>
                                      </a:lnTo>
                                      <a:lnTo>
                                        <a:pt x="10583" y="723900"/>
                                      </a:lnTo>
                                      <a:lnTo>
                                        <a:pt x="12699" y="726016"/>
                                      </a:lnTo>
                                      <a:lnTo>
                                        <a:pt x="12699" y="734483"/>
                                      </a:lnTo>
                                      <a:lnTo>
                                        <a:pt x="10583" y="7365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755649"/>
                                      </a:moveTo>
                                      <a:lnTo>
                                        <a:pt x="2116" y="755649"/>
                                      </a:lnTo>
                                      <a:lnTo>
                                        <a:pt x="0" y="753533"/>
                                      </a:lnTo>
                                      <a:lnTo>
                                        <a:pt x="0" y="745066"/>
                                      </a:lnTo>
                                      <a:lnTo>
                                        <a:pt x="2116" y="742950"/>
                                      </a:lnTo>
                                      <a:lnTo>
                                        <a:pt x="10583" y="742950"/>
                                      </a:lnTo>
                                      <a:lnTo>
                                        <a:pt x="12699" y="745066"/>
                                      </a:lnTo>
                                      <a:lnTo>
                                        <a:pt x="12699" y="753533"/>
                                      </a:lnTo>
                                      <a:lnTo>
                                        <a:pt x="10583" y="7556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774699"/>
                                      </a:moveTo>
                                      <a:lnTo>
                                        <a:pt x="2116" y="774699"/>
                                      </a:lnTo>
                                      <a:lnTo>
                                        <a:pt x="0" y="772583"/>
                                      </a:lnTo>
                                      <a:lnTo>
                                        <a:pt x="0" y="764116"/>
                                      </a:lnTo>
                                      <a:lnTo>
                                        <a:pt x="2116" y="762000"/>
                                      </a:lnTo>
                                      <a:lnTo>
                                        <a:pt x="10583" y="762000"/>
                                      </a:lnTo>
                                      <a:lnTo>
                                        <a:pt x="12699" y="764116"/>
                                      </a:lnTo>
                                      <a:lnTo>
                                        <a:pt x="12699" y="772583"/>
                                      </a:lnTo>
                                      <a:lnTo>
                                        <a:pt x="10583" y="7746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793749"/>
                                      </a:moveTo>
                                      <a:lnTo>
                                        <a:pt x="2116" y="793749"/>
                                      </a:lnTo>
                                      <a:lnTo>
                                        <a:pt x="0" y="791633"/>
                                      </a:lnTo>
                                      <a:lnTo>
                                        <a:pt x="0" y="783166"/>
                                      </a:lnTo>
                                      <a:lnTo>
                                        <a:pt x="2116" y="781050"/>
                                      </a:lnTo>
                                      <a:lnTo>
                                        <a:pt x="10583" y="781050"/>
                                      </a:lnTo>
                                      <a:lnTo>
                                        <a:pt x="12699" y="783166"/>
                                      </a:lnTo>
                                      <a:lnTo>
                                        <a:pt x="12699" y="791633"/>
                                      </a:lnTo>
                                      <a:lnTo>
                                        <a:pt x="10583" y="7937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812799"/>
                                      </a:moveTo>
                                      <a:lnTo>
                                        <a:pt x="2116" y="812799"/>
                                      </a:lnTo>
                                      <a:lnTo>
                                        <a:pt x="0" y="810683"/>
                                      </a:lnTo>
                                      <a:lnTo>
                                        <a:pt x="0" y="802216"/>
                                      </a:lnTo>
                                      <a:lnTo>
                                        <a:pt x="2116" y="800100"/>
                                      </a:lnTo>
                                      <a:lnTo>
                                        <a:pt x="10583" y="800100"/>
                                      </a:lnTo>
                                      <a:lnTo>
                                        <a:pt x="12699" y="802216"/>
                                      </a:lnTo>
                                      <a:lnTo>
                                        <a:pt x="12699" y="810683"/>
                                      </a:lnTo>
                                      <a:lnTo>
                                        <a:pt x="10583" y="8127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831849"/>
                                      </a:moveTo>
                                      <a:lnTo>
                                        <a:pt x="2116" y="831849"/>
                                      </a:lnTo>
                                      <a:lnTo>
                                        <a:pt x="0" y="829733"/>
                                      </a:lnTo>
                                      <a:lnTo>
                                        <a:pt x="0" y="821266"/>
                                      </a:lnTo>
                                      <a:lnTo>
                                        <a:pt x="2116" y="819150"/>
                                      </a:lnTo>
                                      <a:lnTo>
                                        <a:pt x="10583" y="819150"/>
                                      </a:lnTo>
                                      <a:lnTo>
                                        <a:pt x="12699" y="821266"/>
                                      </a:lnTo>
                                      <a:lnTo>
                                        <a:pt x="12699" y="829733"/>
                                      </a:lnTo>
                                      <a:lnTo>
                                        <a:pt x="10583" y="8318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850899"/>
                                      </a:moveTo>
                                      <a:lnTo>
                                        <a:pt x="2116" y="850899"/>
                                      </a:lnTo>
                                      <a:lnTo>
                                        <a:pt x="0" y="848783"/>
                                      </a:lnTo>
                                      <a:lnTo>
                                        <a:pt x="0" y="840316"/>
                                      </a:lnTo>
                                      <a:lnTo>
                                        <a:pt x="2116" y="838200"/>
                                      </a:lnTo>
                                      <a:lnTo>
                                        <a:pt x="10583" y="838200"/>
                                      </a:lnTo>
                                      <a:lnTo>
                                        <a:pt x="12699" y="840316"/>
                                      </a:lnTo>
                                      <a:lnTo>
                                        <a:pt x="12699" y="848783"/>
                                      </a:lnTo>
                                      <a:lnTo>
                                        <a:pt x="10583" y="8508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869949"/>
                                      </a:moveTo>
                                      <a:lnTo>
                                        <a:pt x="2116" y="869949"/>
                                      </a:lnTo>
                                      <a:lnTo>
                                        <a:pt x="0" y="867833"/>
                                      </a:lnTo>
                                      <a:lnTo>
                                        <a:pt x="0" y="859366"/>
                                      </a:lnTo>
                                      <a:lnTo>
                                        <a:pt x="2116" y="857249"/>
                                      </a:lnTo>
                                      <a:lnTo>
                                        <a:pt x="10583" y="857249"/>
                                      </a:lnTo>
                                      <a:lnTo>
                                        <a:pt x="12699" y="859366"/>
                                      </a:lnTo>
                                      <a:lnTo>
                                        <a:pt x="12699" y="867833"/>
                                      </a:lnTo>
                                      <a:lnTo>
                                        <a:pt x="10583" y="8699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888999"/>
                                      </a:moveTo>
                                      <a:lnTo>
                                        <a:pt x="2116" y="888999"/>
                                      </a:lnTo>
                                      <a:lnTo>
                                        <a:pt x="0" y="886883"/>
                                      </a:lnTo>
                                      <a:lnTo>
                                        <a:pt x="0" y="878416"/>
                                      </a:lnTo>
                                      <a:lnTo>
                                        <a:pt x="2116" y="876300"/>
                                      </a:lnTo>
                                      <a:lnTo>
                                        <a:pt x="10583" y="876300"/>
                                      </a:lnTo>
                                      <a:lnTo>
                                        <a:pt x="12699" y="878416"/>
                                      </a:lnTo>
                                      <a:lnTo>
                                        <a:pt x="12699" y="886883"/>
                                      </a:lnTo>
                                      <a:lnTo>
                                        <a:pt x="10583" y="8889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908049"/>
                                      </a:moveTo>
                                      <a:lnTo>
                                        <a:pt x="2116" y="908049"/>
                                      </a:lnTo>
                                      <a:lnTo>
                                        <a:pt x="0" y="905933"/>
                                      </a:lnTo>
                                      <a:lnTo>
                                        <a:pt x="0" y="897466"/>
                                      </a:lnTo>
                                      <a:lnTo>
                                        <a:pt x="2116" y="895350"/>
                                      </a:lnTo>
                                      <a:lnTo>
                                        <a:pt x="10583" y="895350"/>
                                      </a:lnTo>
                                      <a:lnTo>
                                        <a:pt x="12699" y="897466"/>
                                      </a:lnTo>
                                      <a:lnTo>
                                        <a:pt x="12699" y="905933"/>
                                      </a:lnTo>
                                      <a:lnTo>
                                        <a:pt x="10583" y="9080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927099"/>
                                      </a:moveTo>
                                      <a:lnTo>
                                        <a:pt x="2116" y="927099"/>
                                      </a:lnTo>
                                      <a:lnTo>
                                        <a:pt x="0" y="924983"/>
                                      </a:lnTo>
                                      <a:lnTo>
                                        <a:pt x="0" y="916516"/>
                                      </a:lnTo>
                                      <a:lnTo>
                                        <a:pt x="2116" y="914400"/>
                                      </a:lnTo>
                                      <a:lnTo>
                                        <a:pt x="10583" y="914400"/>
                                      </a:lnTo>
                                      <a:lnTo>
                                        <a:pt x="12699" y="916516"/>
                                      </a:lnTo>
                                      <a:lnTo>
                                        <a:pt x="12699" y="924983"/>
                                      </a:lnTo>
                                      <a:lnTo>
                                        <a:pt x="10583" y="9270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946150"/>
                                      </a:moveTo>
                                      <a:lnTo>
                                        <a:pt x="2116" y="946150"/>
                                      </a:lnTo>
                                      <a:lnTo>
                                        <a:pt x="0" y="944033"/>
                                      </a:lnTo>
                                      <a:lnTo>
                                        <a:pt x="0" y="935566"/>
                                      </a:lnTo>
                                      <a:lnTo>
                                        <a:pt x="2116" y="933450"/>
                                      </a:lnTo>
                                      <a:lnTo>
                                        <a:pt x="10583" y="933450"/>
                                      </a:lnTo>
                                      <a:lnTo>
                                        <a:pt x="12699" y="935566"/>
                                      </a:lnTo>
                                      <a:lnTo>
                                        <a:pt x="12699" y="944033"/>
                                      </a:lnTo>
                                      <a:lnTo>
                                        <a:pt x="10583" y="9461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965199"/>
                                      </a:moveTo>
                                      <a:lnTo>
                                        <a:pt x="2116" y="965199"/>
                                      </a:lnTo>
                                      <a:lnTo>
                                        <a:pt x="0" y="963083"/>
                                      </a:lnTo>
                                      <a:lnTo>
                                        <a:pt x="0" y="954616"/>
                                      </a:lnTo>
                                      <a:lnTo>
                                        <a:pt x="2116" y="952500"/>
                                      </a:lnTo>
                                      <a:lnTo>
                                        <a:pt x="10583" y="952500"/>
                                      </a:lnTo>
                                      <a:lnTo>
                                        <a:pt x="12699" y="954616"/>
                                      </a:lnTo>
                                      <a:lnTo>
                                        <a:pt x="12699" y="963083"/>
                                      </a:lnTo>
                                      <a:lnTo>
                                        <a:pt x="10583" y="9651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984249"/>
                                      </a:moveTo>
                                      <a:lnTo>
                                        <a:pt x="2116" y="984249"/>
                                      </a:lnTo>
                                      <a:lnTo>
                                        <a:pt x="0" y="982133"/>
                                      </a:lnTo>
                                      <a:lnTo>
                                        <a:pt x="0" y="973666"/>
                                      </a:lnTo>
                                      <a:lnTo>
                                        <a:pt x="2116" y="971550"/>
                                      </a:lnTo>
                                      <a:lnTo>
                                        <a:pt x="10583" y="971550"/>
                                      </a:lnTo>
                                      <a:lnTo>
                                        <a:pt x="12699" y="973666"/>
                                      </a:lnTo>
                                      <a:lnTo>
                                        <a:pt x="12699" y="982133"/>
                                      </a:lnTo>
                                      <a:lnTo>
                                        <a:pt x="10583" y="9842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003299"/>
                                      </a:moveTo>
                                      <a:lnTo>
                                        <a:pt x="2116" y="1003299"/>
                                      </a:lnTo>
                                      <a:lnTo>
                                        <a:pt x="0" y="1001183"/>
                                      </a:lnTo>
                                      <a:lnTo>
                                        <a:pt x="0" y="992716"/>
                                      </a:lnTo>
                                      <a:lnTo>
                                        <a:pt x="2116" y="990600"/>
                                      </a:lnTo>
                                      <a:lnTo>
                                        <a:pt x="10583" y="990600"/>
                                      </a:lnTo>
                                      <a:lnTo>
                                        <a:pt x="12699" y="992716"/>
                                      </a:lnTo>
                                      <a:lnTo>
                                        <a:pt x="12699" y="1001183"/>
                                      </a:lnTo>
                                      <a:lnTo>
                                        <a:pt x="10583" y="10032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022349"/>
                                      </a:moveTo>
                                      <a:lnTo>
                                        <a:pt x="2116" y="1022349"/>
                                      </a:lnTo>
                                      <a:lnTo>
                                        <a:pt x="0" y="1020233"/>
                                      </a:lnTo>
                                      <a:lnTo>
                                        <a:pt x="0" y="1011766"/>
                                      </a:lnTo>
                                      <a:lnTo>
                                        <a:pt x="2116" y="1009650"/>
                                      </a:lnTo>
                                      <a:lnTo>
                                        <a:pt x="10583" y="1009650"/>
                                      </a:lnTo>
                                      <a:lnTo>
                                        <a:pt x="12699" y="1011766"/>
                                      </a:lnTo>
                                      <a:lnTo>
                                        <a:pt x="12699" y="1020233"/>
                                      </a:lnTo>
                                      <a:lnTo>
                                        <a:pt x="10583" y="10223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041399"/>
                                      </a:moveTo>
                                      <a:lnTo>
                                        <a:pt x="2116" y="1041399"/>
                                      </a:lnTo>
                                      <a:lnTo>
                                        <a:pt x="0" y="1039283"/>
                                      </a:lnTo>
                                      <a:lnTo>
                                        <a:pt x="0" y="1030816"/>
                                      </a:lnTo>
                                      <a:lnTo>
                                        <a:pt x="2116" y="1028699"/>
                                      </a:lnTo>
                                      <a:lnTo>
                                        <a:pt x="10583" y="1028699"/>
                                      </a:lnTo>
                                      <a:lnTo>
                                        <a:pt x="12699" y="1030816"/>
                                      </a:lnTo>
                                      <a:lnTo>
                                        <a:pt x="12699" y="1039283"/>
                                      </a:lnTo>
                                      <a:lnTo>
                                        <a:pt x="10583" y="10413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060449"/>
                                      </a:moveTo>
                                      <a:lnTo>
                                        <a:pt x="2116" y="1060449"/>
                                      </a:lnTo>
                                      <a:lnTo>
                                        <a:pt x="0" y="1058333"/>
                                      </a:lnTo>
                                      <a:lnTo>
                                        <a:pt x="0" y="1049866"/>
                                      </a:lnTo>
                                      <a:lnTo>
                                        <a:pt x="2116" y="1047750"/>
                                      </a:lnTo>
                                      <a:lnTo>
                                        <a:pt x="10583" y="1047750"/>
                                      </a:lnTo>
                                      <a:lnTo>
                                        <a:pt x="12699" y="1049866"/>
                                      </a:lnTo>
                                      <a:lnTo>
                                        <a:pt x="12699" y="1058333"/>
                                      </a:lnTo>
                                      <a:lnTo>
                                        <a:pt x="10583" y="10604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079499"/>
                                      </a:moveTo>
                                      <a:lnTo>
                                        <a:pt x="2116" y="1079499"/>
                                      </a:lnTo>
                                      <a:lnTo>
                                        <a:pt x="0" y="1077383"/>
                                      </a:lnTo>
                                      <a:lnTo>
                                        <a:pt x="0" y="1068916"/>
                                      </a:lnTo>
                                      <a:lnTo>
                                        <a:pt x="2116" y="1066800"/>
                                      </a:lnTo>
                                      <a:lnTo>
                                        <a:pt x="10583" y="1066800"/>
                                      </a:lnTo>
                                      <a:lnTo>
                                        <a:pt x="12699" y="1068916"/>
                                      </a:lnTo>
                                      <a:lnTo>
                                        <a:pt x="12699" y="1077383"/>
                                      </a:lnTo>
                                      <a:lnTo>
                                        <a:pt x="10583" y="10794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098549"/>
                                      </a:moveTo>
                                      <a:lnTo>
                                        <a:pt x="2116" y="1098549"/>
                                      </a:lnTo>
                                      <a:lnTo>
                                        <a:pt x="0" y="1096433"/>
                                      </a:lnTo>
                                      <a:lnTo>
                                        <a:pt x="0" y="1087966"/>
                                      </a:lnTo>
                                      <a:lnTo>
                                        <a:pt x="2116" y="1085850"/>
                                      </a:lnTo>
                                      <a:lnTo>
                                        <a:pt x="10583" y="1085850"/>
                                      </a:lnTo>
                                      <a:lnTo>
                                        <a:pt x="12699" y="1087966"/>
                                      </a:lnTo>
                                      <a:lnTo>
                                        <a:pt x="12699" y="1096433"/>
                                      </a:lnTo>
                                      <a:lnTo>
                                        <a:pt x="10583" y="10985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117600"/>
                                      </a:moveTo>
                                      <a:lnTo>
                                        <a:pt x="2116" y="1117600"/>
                                      </a:lnTo>
                                      <a:lnTo>
                                        <a:pt x="0" y="1115483"/>
                                      </a:lnTo>
                                      <a:lnTo>
                                        <a:pt x="0" y="1107016"/>
                                      </a:lnTo>
                                      <a:lnTo>
                                        <a:pt x="2116" y="1104900"/>
                                      </a:lnTo>
                                      <a:lnTo>
                                        <a:pt x="10583" y="1104900"/>
                                      </a:lnTo>
                                      <a:lnTo>
                                        <a:pt x="12699" y="1107016"/>
                                      </a:lnTo>
                                      <a:lnTo>
                                        <a:pt x="12699" y="1115483"/>
                                      </a:lnTo>
                                      <a:lnTo>
                                        <a:pt x="10583" y="11176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136649"/>
                                      </a:moveTo>
                                      <a:lnTo>
                                        <a:pt x="2116" y="1136649"/>
                                      </a:lnTo>
                                      <a:lnTo>
                                        <a:pt x="0" y="1134533"/>
                                      </a:lnTo>
                                      <a:lnTo>
                                        <a:pt x="0" y="1126066"/>
                                      </a:lnTo>
                                      <a:lnTo>
                                        <a:pt x="2116" y="1123950"/>
                                      </a:lnTo>
                                      <a:lnTo>
                                        <a:pt x="10583" y="1123950"/>
                                      </a:lnTo>
                                      <a:lnTo>
                                        <a:pt x="12699" y="1126066"/>
                                      </a:lnTo>
                                      <a:lnTo>
                                        <a:pt x="12699" y="1134533"/>
                                      </a:lnTo>
                                      <a:lnTo>
                                        <a:pt x="10583" y="11366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155699"/>
                                      </a:moveTo>
                                      <a:lnTo>
                                        <a:pt x="2116" y="1155699"/>
                                      </a:lnTo>
                                      <a:lnTo>
                                        <a:pt x="0" y="1153583"/>
                                      </a:lnTo>
                                      <a:lnTo>
                                        <a:pt x="0" y="1145116"/>
                                      </a:lnTo>
                                      <a:lnTo>
                                        <a:pt x="2116" y="1143000"/>
                                      </a:lnTo>
                                      <a:lnTo>
                                        <a:pt x="10583" y="1143000"/>
                                      </a:lnTo>
                                      <a:lnTo>
                                        <a:pt x="12699" y="1145116"/>
                                      </a:lnTo>
                                      <a:lnTo>
                                        <a:pt x="12699" y="1153583"/>
                                      </a:lnTo>
                                      <a:lnTo>
                                        <a:pt x="10583" y="11556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174749"/>
                                      </a:moveTo>
                                      <a:lnTo>
                                        <a:pt x="2116" y="1174749"/>
                                      </a:lnTo>
                                      <a:lnTo>
                                        <a:pt x="0" y="1172633"/>
                                      </a:lnTo>
                                      <a:lnTo>
                                        <a:pt x="0" y="1164166"/>
                                      </a:lnTo>
                                      <a:lnTo>
                                        <a:pt x="2116" y="1162050"/>
                                      </a:lnTo>
                                      <a:lnTo>
                                        <a:pt x="10583" y="1162050"/>
                                      </a:lnTo>
                                      <a:lnTo>
                                        <a:pt x="12699" y="1164166"/>
                                      </a:lnTo>
                                      <a:lnTo>
                                        <a:pt x="12699" y="1172633"/>
                                      </a:lnTo>
                                      <a:lnTo>
                                        <a:pt x="10583" y="11747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193799"/>
                                      </a:moveTo>
                                      <a:lnTo>
                                        <a:pt x="2116" y="1193799"/>
                                      </a:lnTo>
                                      <a:lnTo>
                                        <a:pt x="0" y="1191683"/>
                                      </a:lnTo>
                                      <a:lnTo>
                                        <a:pt x="0" y="1183216"/>
                                      </a:lnTo>
                                      <a:lnTo>
                                        <a:pt x="2116" y="1181100"/>
                                      </a:lnTo>
                                      <a:lnTo>
                                        <a:pt x="10583" y="1181100"/>
                                      </a:lnTo>
                                      <a:lnTo>
                                        <a:pt x="12699" y="1183216"/>
                                      </a:lnTo>
                                      <a:lnTo>
                                        <a:pt x="12699" y="1191683"/>
                                      </a:lnTo>
                                      <a:lnTo>
                                        <a:pt x="10583" y="11937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212849"/>
                                      </a:moveTo>
                                      <a:lnTo>
                                        <a:pt x="2116" y="1212849"/>
                                      </a:lnTo>
                                      <a:lnTo>
                                        <a:pt x="0" y="1210733"/>
                                      </a:lnTo>
                                      <a:lnTo>
                                        <a:pt x="0" y="1202266"/>
                                      </a:lnTo>
                                      <a:lnTo>
                                        <a:pt x="2116" y="1200150"/>
                                      </a:lnTo>
                                      <a:lnTo>
                                        <a:pt x="10583" y="1200150"/>
                                      </a:lnTo>
                                      <a:lnTo>
                                        <a:pt x="12699" y="1202266"/>
                                      </a:lnTo>
                                      <a:lnTo>
                                        <a:pt x="12699" y="1210733"/>
                                      </a:lnTo>
                                      <a:lnTo>
                                        <a:pt x="10583" y="121284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231899"/>
                                      </a:moveTo>
                                      <a:lnTo>
                                        <a:pt x="2116" y="1231899"/>
                                      </a:lnTo>
                                      <a:lnTo>
                                        <a:pt x="0" y="1229783"/>
                                      </a:lnTo>
                                      <a:lnTo>
                                        <a:pt x="0" y="1221316"/>
                                      </a:lnTo>
                                      <a:lnTo>
                                        <a:pt x="2116" y="1219200"/>
                                      </a:lnTo>
                                      <a:lnTo>
                                        <a:pt x="10583" y="1219200"/>
                                      </a:lnTo>
                                      <a:lnTo>
                                        <a:pt x="12699" y="1221316"/>
                                      </a:lnTo>
                                      <a:lnTo>
                                        <a:pt x="12699" y="1229783"/>
                                      </a:lnTo>
                                      <a:lnTo>
                                        <a:pt x="10583" y="1231899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250950"/>
                                      </a:moveTo>
                                      <a:lnTo>
                                        <a:pt x="2116" y="1250950"/>
                                      </a:lnTo>
                                      <a:lnTo>
                                        <a:pt x="0" y="1248833"/>
                                      </a:lnTo>
                                      <a:lnTo>
                                        <a:pt x="0" y="1240366"/>
                                      </a:lnTo>
                                      <a:lnTo>
                                        <a:pt x="2116" y="1238250"/>
                                      </a:lnTo>
                                      <a:lnTo>
                                        <a:pt x="10583" y="1238250"/>
                                      </a:lnTo>
                                      <a:lnTo>
                                        <a:pt x="12699" y="1240366"/>
                                      </a:lnTo>
                                      <a:lnTo>
                                        <a:pt x="12699" y="1248833"/>
                                      </a:lnTo>
                                      <a:lnTo>
                                        <a:pt x="10583" y="12509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270000"/>
                                      </a:moveTo>
                                      <a:lnTo>
                                        <a:pt x="2116" y="1270000"/>
                                      </a:lnTo>
                                      <a:lnTo>
                                        <a:pt x="0" y="1267883"/>
                                      </a:lnTo>
                                      <a:lnTo>
                                        <a:pt x="0" y="1259416"/>
                                      </a:lnTo>
                                      <a:lnTo>
                                        <a:pt x="2116" y="1257300"/>
                                      </a:lnTo>
                                      <a:lnTo>
                                        <a:pt x="10583" y="1257300"/>
                                      </a:lnTo>
                                      <a:lnTo>
                                        <a:pt x="12699" y="1259416"/>
                                      </a:lnTo>
                                      <a:lnTo>
                                        <a:pt x="12699" y="1267883"/>
                                      </a:lnTo>
                                      <a:lnTo>
                                        <a:pt x="10583" y="12700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289050"/>
                                      </a:moveTo>
                                      <a:lnTo>
                                        <a:pt x="2116" y="1289050"/>
                                      </a:lnTo>
                                      <a:lnTo>
                                        <a:pt x="0" y="1286933"/>
                                      </a:lnTo>
                                      <a:lnTo>
                                        <a:pt x="0" y="1278466"/>
                                      </a:lnTo>
                                      <a:lnTo>
                                        <a:pt x="2116" y="1276350"/>
                                      </a:lnTo>
                                      <a:lnTo>
                                        <a:pt x="10583" y="1276350"/>
                                      </a:lnTo>
                                      <a:lnTo>
                                        <a:pt x="12699" y="1278466"/>
                                      </a:lnTo>
                                      <a:lnTo>
                                        <a:pt x="12699" y="1286933"/>
                                      </a:lnTo>
                                      <a:lnTo>
                                        <a:pt x="10583" y="12890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308100"/>
                                      </a:moveTo>
                                      <a:lnTo>
                                        <a:pt x="2116" y="1308100"/>
                                      </a:lnTo>
                                      <a:lnTo>
                                        <a:pt x="0" y="1305983"/>
                                      </a:lnTo>
                                      <a:lnTo>
                                        <a:pt x="0" y="1297516"/>
                                      </a:lnTo>
                                      <a:lnTo>
                                        <a:pt x="2116" y="1295400"/>
                                      </a:lnTo>
                                      <a:lnTo>
                                        <a:pt x="10583" y="1295400"/>
                                      </a:lnTo>
                                      <a:lnTo>
                                        <a:pt x="12699" y="1297516"/>
                                      </a:lnTo>
                                      <a:lnTo>
                                        <a:pt x="12699" y="1305983"/>
                                      </a:lnTo>
                                      <a:lnTo>
                                        <a:pt x="10583" y="13081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327150"/>
                                      </a:moveTo>
                                      <a:lnTo>
                                        <a:pt x="2116" y="1327150"/>
                                      </a:lnTo>
                                      <a:lnTo>
                                        <a:pt x="0" y="1325033"/>
                                      </a:lnTo>
                                      <a:lnTo>
                                        <a:pt x="0" y="1316566"/>
                                      </a:lnTo>
                                      <a:lnTo>
                                        <a:pt x="2116" y="1314450"/>
                                      </a:lnTo>
                                      <a:lnTo>
                                        <a:pt x="10583" y="1314450"/>
                                      </a:lnTo>
                                      <a:lnTo>
                                        <a:pt x="12699" y="1316566"/>
                                      </a:lnTo>
                                      <a:lnTo>
                                        <a:pt x="12699" y="1325033"/>
                                      </a:lnTo>
                                      <a:lnTo>
                                        <a:pt x="10583" y="13271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346200"/>
                                      </a:moveTo>
                                      <a:lnTo>
                                        <a:pt x="2116" y="1346200"/>
                                      </a:lnTo>
                                      <a:lnTo>
                                        <a:pt x="0" y="1344083"/>
                                      </a:lnTo>
                                      <a:lnTo>
                                        <a:pt x="0" y="1335616"/>
                                      </a:lnTo>
                                      <a:lnTo>
                                        <a:pt x="2116" y="1333500"/>
                                      </a:lnTo>
                                      <a:lnTo>
                                        <a:pt x="10583" y="1333500"/>
                                      </a:lnTo>
                                      <a:lnTo>
                                        <a:pt x="12699" y="1335616"/>
                                      </a:lnTo>
                                      <a:lnTo>
                                        <a:pt x="12699" y="1344083"/>
                                      </a:lnTo>
                                      <a:lnTo>
                                        <a:pt x="10583" y="13462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365250"/>
                                      </a:moveTo>
                                      <a:lnTo>
                                        <a:pt x="2116" y="1365250"/>
                                      </a:lnTo>
                                      <a:lnTo>
                                        <a:pt x="0" y="1363133"/>
                                      </a:lnTo>
                                      <a:lnTo>
                                        <a:pt x="0" y="1354666"/>
                                      </a:lnTo>
                                      <a:lnTo>
                                        <a:pt x="2116" y="1352550"/>
                                      </a:lnTo>
                                      <a:lnTo>
                                        <a:pt x="10583" y="1352550"/>
                                      </a:lnTo>
                                      <a:lnTo>
                                        <a:pt x="12699" y="1354666"/>
                                      </a:lnTo>
                                      <a:lnTo>
                                        <a:pt x="12699" y="1363133"/>
                                      </a:lnTo>
                                      <a:lnTo>
                                        <a:pt x="10583" y="13652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384300"/>
                                      </a:moveTo>
                                      <a:lnTo>
                                        <a:pt x="2116" y="1384300"/>
                                      </a:lnTo>
                                      <a:lnTo>
                                        <a:pt x="0" y="1382183"/>
                                      </a:lnTo>
                                      <a:lnTo>
                                        <a:pt x="0" y="1373716"/>
                                      </a:lnTo>
                                      <a:lnTo>
                                        <a:pt x="2116" y="1371600"/>
                                      </a:lnTo>
                                      <a:lnTo>
                                        <a:pt x="10583" y="1371600"/>
                                      </a:lnTo>
                                      <a:lnTo>
                                        <a:pt x="12699" y="1373716"/>
                                      </a:lnTo>
                                      <a:lnTo>
                                        <a:pt x="12699" y="1382183"/>
                                      </a:lnTo>
                                      <a:lnTo>
                                        <a:pt x="10583" y="13843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403350"/>
                                      </a:moveTo>
                                      <a:lnTo>
                                        <a:pt x="2116" y="1403350"/>
                                      </a:lnTo>
                                      <a:lnTo>
                                        <a:pt x="0" y="1401233"/>
                                      </a:lnTo>
                                      <a:lnTo>
                                        <a:pt x="0" y="1392766"/>
                                      </a:lnTo>
                                      <a:lnTo>
                                        <a:pt x="2116" y="1390650"/>
                                      </a:lnTo>
                                      <a:lnTo>
                                        <a:pt x="10583" y="1390650"/>
                                      </a:lnTo>
                                      <a:lnTo>
                                        <a:pt x="12699" y="1392766"/>
                                      </a:lnTo>
                                      <a:lnTo>
                                        <a:pt x="12699" y="1401233"/>
                                      </a:lnTo>
                                      <a:lnTo>
                                        <a:pt x="10583" y="14033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422400"/>
                                      </a:moveTo>
                                      <a:lnTo>
                                        <a:pt x="2116" y="1422400"/>
                                      </a:lnTo>
                                      <a:lnTo>
                                        <a:pt x="0" y="1420283"/>
                                      </a:lnTo>
                                      <a:lnTo>
                                        <a:pt x="0" y="1411816"/>
                                      </a:lnTo>
                                      <a:lnTo>
                                        <a:pt x="2116" y="1409700"/>
                                      </a:lnTo>
                                      <a:lnTo>
                                        <a:pt x="10583" y="1409700"/>
                                      </a:lnTo>
                                      <a:lnTo>
                                        <a:pt x="12699" y="1411816"/>
                                      </a:lnTo>
                                      <a:lnTo>
                                        <a:pt x="12699" y="1420283"/>
                                      </a:lnTo>
                                      <a:lnTo>
                                        <a:pt x="10583" y="14224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441450"/>
                                      </a:moveTo>
                                      <a:lnTo>
                                        <a:pt x="2116" y="1441450"/>
                                      </a:lnTo>
                                      <a:lnTo>
                                        <a:pt x="0" y="1439333"/>
                                      </a:lnTo>
                                      <a:lnTo>
                                        <a:pt x="0" y="1430866"/>
                                      </a:lnTo>
                                      <a:lnTo>
                                        <a:pt x="2116" y="1428750"/>
                                      </a:lnTo>
                                      <a:lnTo>
                                        <a:pt x="10583" y="1428750"/>
                                      </a:lnTo>
                                      <a:lnTo>
                                        <a:pt x="12699" y="1430866"/>
                                      </a:lnTo>
                                      <a:lnTo>
                                        <a:pt x="12699" y="1439333"/>
                                      </a:lnTo>
                                      <a:lnTo>
                                        <a:pt x="10583" y="144145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460500"/>
                                      </a:moveTo>
                                      <a:lnTo>
                                        <a:pt x="2116" y="1460500"/>
                                      </a:lnTo>
                                      <a:lnTo>
                                        <a:pt x="0" y="1458383"/>
                                      </a:lnTo>
                                      <a:lnTo>
                                        <a:pt x="0" y="1449916"/>
                                      </a:lnTo>
                                      <a:lnTo>
                                        <a:pt x="2116" y="1447800"/>
                                      </a:lnTo>
                                      <a:lnTo>
                                        <a:pt x="10583" y="1447800"/>
                                      </a:lnTo>
                                      <a:lnTo>
                                        <a:pt x="12699" y="1449916"/>
                                      </a:lnTo>
                                      <a:lnTo>
                                        <a:pt x="12699" y="1458383"/>
                                      </a:lnTo>
                                      <a:lnTo>
                                        <a:pt x="10583" y="1460500"/>
                                      </a:lnTo>
                                      <a:close/>
                                    </a:path>
                                    <a:path w="12700" h="1479550">
                                      <a:moveTo>
                                        <a:pt x="10583" y="1479550"/>
                                      </a:moveTo>
                                      <a:lnTo>
                                        <a:pt x="2116" y="1479550"/>
                                      </a:lnTo>
                                      <a:lnTo>
                                        <a:pt x="0" y="1477433"/>
                                      </a:lnTo>
                                      <a:lnTo>
                                        <a:pt x="0" y="1468966"/>
                                      </a:lnTo>
                                      <a:lnTo>
                                        <a:pt x="2116" y="1466850"/>
                                      </a:lnTo>
                                      <a:lnTo>
                                        <a:pt x="10583" y="1466850"/>
                                      </a:lnTo>
                                      <a:lnTo>
                                        <a:pt x="12699" y="1468966"/>
                                      </a:lnTo>
                                      <a:lnTo>
                                        <a:pt x="12699" y="1477433"/>
                                      </a:lnTo>
                                      <a:lnTo>
                                        <a:pt x="10583" y="14795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.1pt;margin-top:-0.1pt;height:116.5pt;width:1pt;z-index:-251653120;mso-width-relative:page;mso-height-relative:page;" coordsize="12700,1479550" o:gfxdata="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">
                      <o:lock v:ext="edit" aspectratio="f"/>
                      <v:shape id="Graphic 6" o:spid="_x0000_s1026" o:spt="100" style="position:absolute;left:0;top:0;height:1479550;width:12700;" fillcolor="#000000" filled="t" stroked="f" coordsize="12700,1479550" o:gfxdata="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3aHlq/&#10;AAAA2gAAAA8AAAAAAAAAAQAgAAAAIgAAAGRycy9kb3ducmV2LnhtbFBLAQIUABQAAAAIAIdO4kAz&#10;LwWeOwAAADkAAAAQAAAAAAAAAAEAIAAAAA4BAABkcnMvc2hhcGV4bWwueG1sUEsFBgAAAAAGAAYA&#10;WwEAALgDAAAAAA==&#10;" path="m10583,12700l2116,12700,0,10583,0,2116,2116,0,10583,0,12699,2116,12699,10583,10583,12700xem10583,31750l2116,31750,0,29633,0,21166,2116,19050,10583,19050,12699,21166,12699,29633,10583,31750xem10583,50800l2116,50800,0,48683,0,40216,2116,38100,10583,38100,12699,40216,12699,48683,10583,50800xem10583,69850l2116,69850,0,67733,0,59266,2116,57150,10583,57150,12699,59266,12699,67733,10583,69850xem10583,88900l2116,88900,0,86783,0,78316,2116,76200,10583,76200,12699,78316,12699,86783,10583,88900xem10583,107950l2116,107950,0,105833,0,97366,2116,95249,10583,95249,12699,97366,12699,105833,10583,107950xem10583,127000l2116,127000,0,124883,0,116416,2116,114300,10583,114300,12699,116416,12699,124883,10583,127000xem10583,146050l2116,146050,0,143933,0,135466,2116,133350,10583,133350,12699,135466,12699,143933,10583,146050xem10583,165100l2116,165100,0,162983,0,154516,2116,152400,10583,152400,12699,154516,12699,162983,10583,165100xem10583,184150l2116,184150,0,182033,0,173566,2116,171450,10583,171450,12699,173566,12699,182033,10583,184150xem10583,203200l2116,203200,0,201083,0,192616,2116,190500,10583,190500,12699,192616,12699,201083,10583,203200xem10583,222250l2116,222250,0,220133,0,211666,2116,209550,10583,209550,12699,211666,12699,220133,10583,222250xem10583,241300l2116,241300,0,239183,0,230716,2116,228600,10583,228600,12699,230716,12699,239183,10583,241300xem10583,260350l2116,260350,0,258233,0,249766,2116,247650,10583,247650,12699,249766,12699,258233,10583,260350xem10583,279400l2116,279400,0,277283,0,268816,2116,266700,10583,266700,12699,268816,12699,277283,10583,279400xem10583,298450l2116,298450,0,296333,0,287866,2116,285750,10583,285750,12699,287866,12699,296333,10583,298450xem10583,317500l2116,317500,0,315383,0,306916,2116,304800,10583,304800,12699,306916,12699,315383,10583,317500xem10583,336550l2116,336550,0,334433,0,325966,2116,323850,10583,323850,12699,325966,12699,334433,10583,336550xem10583,355600l2116,355600,0,353483,0,345016,2116,342900,10583,342900,12699,345016,12699,353483,10583,355600xem10583,374650l2116,374650,0,372533,0,364066,2116,361950,10583,361950,12699,364066,12699,372533,10583,374650xem10583,393700l2116,393700,0,391583,0,383116,2116,381000,10583,381000,12699,383116,12699,391583,10583,393700xem10583,412750l2116,412750,0,410633,0,402166,2116,400050,10583,400050,12699,402166,12699,410633,10583,412750xem10583,431800l2116,431800,0,429683,0,421216,2116,419100,10583,419100,12699,421216,12699,429683,10583,431800xem10583,450850l2116,450850,0,448733,0,440266,2116,438150,10583,438150,12699,440266,12699,448733,10583,450850xem10583,469899l2116,469899,0,467783,0,459316,2116,457199,10583,457199,12699,459316,12699,467783,10583,469899xem10583,488950l2116,488950,0,486833,0,478366,2116,476250,10583,476250,12699,478366,12699,486833,10583,488950xem10583,508000l2116,508000,0,505883,0,497416,2116,495300,10583,495300,12699,497416,12699,505883,10583,508000xem10583,527050l2116,527050,0,524933,0,516466,2116,514350,10583,514350,12699,516466,12699,524933,10583,527050xem10583,546100l2116,546100,0,543983,0,535516,2116,533400,10583,533400,12699,535516,12699,543983,10583,546100xem10583,565150l2116,565150,0,563033,0,554566,2116,552450,10583,552450,12699,554566,12699,563033,10583,565150xem10583,584200l2116,584200,0,582083,0,573616,2116,571500,10583,571500,12699,573616,12699,582083,10583,584200xem10583,603250l2116,603250,0,601133,0,592666,2116,590550,10583,590550,12699,592666,12699,601133,10583,603250xem10583,622300l2116,622300,0,620183,0,611716,2116,609600,10583,609600,12699,611716,12699,620183,10583,622300xem10583,641349l2116,641349,0,639233,0,630766,2116,628650,10583,628650,12699,630766,12699,639233,10583,641349xem10583,660399l2116,660399,0,658283,0,649816,2116,647700,10583,647700,12699,649816,12699,658283,10583,660399xem10583,679449l2116,679449,0,677333,0,668866,2116,666750,10583,666750,12699,668866,12699,677333,10583,679449xem10583,698499l2116,698499,0,696383,0,687916,2116,685800,10583,685800,12699,687916,12699,696383,10583,698499xem10583,717549l2116,717549,0,715433,0,706966,2116,704850,10583,704850,12699,706966,12699,715433,10583,717549xem10583,736599l2116,736599,0,734483,0,726016,2116,723900,10583,723900,12699,726016,12699,734483,10583,736599xem10583,755649l2116,755649,0,753533,0,745066,2116,742950,10583,742950,12699,745066,12699,753533,10583,755649xem10583,774699l2116,774699,0,772583,0,764116,2116,762000,10583,762000,12699,764116,12699,772583,10583,774699xem10583,793749l2116,793749,0,791633,0,783166,2116,781050,10583,781050,12699,783166,12699,791633,10583,793749xem10583,812799l2116,812799,0,810683,0,802216,2116,800100,10583,800100,12699,802216,12699,810683,10583,812799xem10583,831849l2116,831849,0,829733,0,821266,2116,819150,10583,819150,12699,821266,12699,829733,10583,831849xem10583,850899l2116,850899,0,848783,0,840316,2116,838200,10583,838200,12699,840316,12699,848783,10583,850899xem10583,869949l2116,869949,0,867833,0,859366,2116,857249,10583,857249,12699,859366,12699,867833,10583,869949xem10583,888999l2116,888999,0,886883,0,878416,2116,876300,10583,876300,12699,878416,12699,886883,10583,888999xem10583,908049l2116,908049,0,905933,0,897466,2116,895350,10583,895350,12699,897466,12699,905933,10583,908049xem10583,927099l2116,927099,0,924983,0,916516,2116,914400,10583,914400,12699,916516,12699,924983,10583,927099xem10583,946150l2116,946150,0,944033,0,935566,2116,933450,10583,933450,12699,935566,12699,944033,10583,946150xem10583,965199l2116,965199,0,963083,0,954616,2116,952500,10583,952500,12699,954616,12699,963083,10583,965199xem10583,984249l2116,984249,0,982133,0,973666,2116,971550,10583,971550,12699,973666,12699,982133,10583,984249xem10583,1003299l2116,1003299,0,1001183,0,992716,2116,990600,10583,990600,12699,992716,12699,1001183,10583,1003299xem10583,1022349l2116,1022349,0,1020233,0,1011766,2116,1009650,10583,1009650,12699,1011766,12699,1020233,10583,1022349xem10583,1041399l2116,1041399,0,1039283,0,1030816,2116,1028699,10583,1028699,12699,1030816,12699,1039283,10583,1041399xem10583,1060449l2116,1060449,0,1058333,0,1049866,2116,1047750,10583,1047750,12699,1049866,12699,1058333,10583,1060449xem10583,1079499l2116,1079499,0,1077383,0,1068916,2116,1066800,10583,1066800,12699,1068916,12699,1077383,10583,1079499xem10583,1098549l2116,1098549,0,1096433,0,1087966,2116,1085850,10583,1085850,12699,1087966,12699,1096433,10583,1098549xem10583,1117600l2116,1117600,0,1115483,0,1107016,2116,1104900,10583,1104900,12699,1107016,12699,1115483,10583,1117600xem10583,1136649l2116,1136649,0,1134533,0,1126066,2116,1123950,10583,1123950,12699,1126066,12699,1134533,10583,1136649xem10583,1155699l2116,1155699,0,1153583,0,1145116,2116,1143000,10583,1143000,12699,1145116,12699,1153583,10583,1155699xem10583,1174749l2116,1174749,0,1172633,0,1164166,2116,1162050,10583,1162050,12699,1164166,12699,1172633,10583,1174749xem10583,1193799l2116,1193799,0,1191683,0,1183216,2116,1181100,10583,1181100,12699,1183216,12699,1191683,10583,1193799xem10583,1212849l2116,1212849,0,1210733,0,1202266,2116,1200150,10583,1200150,12699,1202266,12699,1210733,10583,1212849xem10583,1231899l2116,1231899,0,1229783,0,1221316,2116,1219200,10583,1219200,12699,1221316,12699,1229783,10583,1231899xem10583,1250950l2116,1250950,0,1248833,0,1240366,2116,1238250,10583,1238250,12699,1240366,12699,1248833,10583,1250950xem10583,1270000l2116,1270000,0,1267883,0,1259416,2116,1257300,10583,1257300,12699,1259416,12699,1267883,10583,1270000xem10583,1289050l2116,1289050,0,1286933,0,1278466,2116,1276350,10583,1276350,12699,1278466,12699,1286933,10583,1289050xem10583,1308100l2116,1308100,0,1305983,0,1297516,2116,1295400,10583,1295400,12699,1297516,12699,1305983,10583,1308100xem10583,1327150l2116,1327150,0,1325033,0,1316566,2116,1314450,10583,1314450,12699,1316566,12699,1325033,10583,1327150xem10583,1346200l2116,1346200,0,1344083,0,1335616,2116,1333500,10583,1333500,12699,1335616,12699,1344083,10583,1346200xem10583,1365250l2116,1365250,0,1363133,0,1354666,2116,1352550,10583,1352550,12699,1354666,12699,1363133,10583,1365250xem10583,1384300l2116,1384300,0,1382183,0,1373716,2116,1371600,10583,1371600,12699,1373716,12699,1382183,10583,1384300xem10583,1403350l2116,1403350,0,1401233,0,1392766,2116,1390650,10583,1390650,12699,1392766,12699,1401233,10583,1403350xem10583,1422400l2116,1422400,0,1420283,0,1411816,2116,1409700,10583,1409700,12699,1411816,12699,1420283,10583,1422400xem10583,1441450l2116,1441450,0,1439333,0,1430866,2116,1428750,10583,1428750,12699,1430866,12699,1439333,10583,1441450xem10583,1460500l2116,1460500,0,1458383,0,1449916,2116,1447800,10583,1447800,12699,1449916,12699,1458383,10583,1460500xem10583,1479550l2116,1479550,0,1477433,0,1468966,2116,1466850,10583,1466850,12699,1468966,12699,1477433,10583,147955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b/>
                <w:color w:val="FFFFFF"/>
                <w:sz w:val="32"/>
              </w:rPr>
              <w:t>Roll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32"/>
              </w:rPr>
              <w:t>No.</w:t>
            </w:r>
          </w:p>
        </w:tc>
      </w:tr>
      <w:tr w14:paraId="696F0A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  <w:jc w:val="center"/>
        </w:trPr>
        <w:tc>
          <w:tcPr>
            <w:tcW w:w="2479" w:type="dxa"/>
            <w:tcBorders>
              <w:right w:val="nil"/>
            </w:tcBorders>
          </w:tcPr>
          <w:p w14:paraId="4030CB75">
            <w:pPr>
              <w:pStyle w:val="13"/>
              <w:spacing w:before="10"/>
              <w:ind w:left="4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z w:val="32"/>
              </w:rPr>
              <w:t>Amina</w:t>
            </w:r>
            <w:r>
              <w:rPr>
                <w:rFonts w:hint="default" w:ascii="Times New Roman" w:hAnsi="Times New Roman" w:cs="Times New Roman"/>
                <w:b/>
                <w:spacing w:val="-5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32"/>
              </w:rPr>
              <w:t>Bibi</w:t>
            </w:r>
          </w:p>
        </w:tc>
        <w:tc>
          <w:tcPr>
            <w:tcW w:w="2088" w:type="dxa"/>
            <w:tcBorders>
              <w:left w:val="nil"/>
              <w:right w:val="nil"/>
            </w:tcBorders>
          </w:tcPr>
          <w:p w14:paraId="758B477F">
            <w:pPr>
              <w:pStyle w:val="13"/>
              <w:spacing w:before="10"/>
              <w:ind w:left="40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24ABELT0988</w:t>
            </w:r>
          </w:p>
        </w:tc>
        <w:tc>
          <w:tcPr>
            <w:tcW w:w="1372" w:type="dxa"/>
            <w:tcBorders>
              <w:left w:val="nil"/>
            </w:tcBorders>
          </w:tcPr>
          <w:p w14:paraId="5952A6D2">
            <w:pPr>
              <w:pStyle w:val="13"/>
              <w:spacing w:before="10"/>
              <w:ind w:left="52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32"/>
              </w:rPr>
              <w:t>01</w:t>
            </w:r>
          </w:p>
        </w:tc>
      </w:tr>
      <w:tr w14:paraId="3CFD2AF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  <w:jc w:val="center"/>
        </w:trPr>
        <w:tc>
          <w:tcPr>
            <w:tcW w:w="2479" w:type="dxa"/>
            <w:tcBorders>
              <w:right w:val="nil"/>
            </w:tcBorders>
          </w:tcPr>
          <w:p w14:paraId="09C90158">
            <w:pPr>
              <w:pStyle w:val="13"/>
              <w:spacing w:before="18"/>
              <w:ind w:left="4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z w:val="32"/>
              </w:rPr>
              <w:t>Iqra</w:t>
            </w:r>
            <w:r>
              <w:rPr>
                <w:rFonts w:hint="default" w:ascii="Times New Roman" w:hAnsi="Times New Roman" w:cs="Times New Roman"/>
                <w:b/>
                <w:spacing w:val="-4"/>
                <w:sz w:val="32"/>
              </w:rPr>
              <w:t xml:space="preserve"> Noor</w:t>
            </w:r>
          </w:p>
        </w:tc>
        <w:tc>
          <w:tcPr>
            <w:tcW w:w="2088" w:type="dxa"/>
            <w:tcBorders>
              <w:left w:val="nil"/>
              <w:right w:val="nil"/>
            </w:tcBorders>
          </w:tcPr>
          <w:p w14:paraId="5CEF0A99">
            <w:pPr>
              <w:pStyle w:val="13"/>
              <w:spacing w:before="18"/>
              <w:ind w:left="40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24ABELT1001</w:t>
            </w:r>
          </w:p>
        </w:tc>
        <w:tc>
          <w:tcPr>
            <w:tcW w:w="1372" w:type="dxa"/>
            <w:tcBorders>
              <w:left w:val="nil"/>
            </w:tcBorders>
          </w:tcPr>
          <w:p w14:paraId="10972FBB">
            <w:pPr>
              <w:pStyle w:val="13"/>
              <w:spacing w:before="18"/>
              <w:ind w:left="52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32"/>
              </w:rPr>
              <w:t>14</w:t>
            </w:r>
          </w:p>
        </w:tc>
      </w:tr>
      <w:tr w14:paraId="5740AEF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  <w:jc w:val="center"/>
        </w:trPr>
        <w:tc>
          <w:tcPr>
            <w:tcW w:w="2479" w:type="dxa"/>
            <w:tcBorders>
              <w:right w:val="nil"/>
            </w:tcBorders>
          </w:tcPr>
          <w:p w14:paraId="28137BC9">
            <w:pPr>
              <w:pStyle w:val="13"/>
              <w:spacing w:before="26"/>
              <w:ind w:left="4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z w:val="32"/>
              </w:rPr>
              <w:t>Maryam</w:t>
            </w:r>
            <w:r>
              <w:rPr>
                <w:rFonts w:hint="default" w:ascii="Times New Roman" w:hAnsi="Times New Roman" w:cs="Times New Roman"/>
                <w:b/>
                <w:spacing w:val="-6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Shahzad</w:t>
            </w:r>
          </w:p>
        </w:tc>
        <w:tc>
          <w:tcPr>
            <w:tcW w:w="2088" w:type="dxa"/>
            <w:tcBorders>
              <w:left w:val="nil"/>
              <w:right w:val="nil"/>
            </w:tcBorders>
          </w:tcPr>
          <w:p w14:paraId="52F40108">
            <w:pPr>
              <w:pStyle w:val="13"/>
              <w:spacing w:before="26"/>
              <w:ind w:left="40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24ABELT103</w:t>
            </w:r>
          </w:p>
        </w:tc>
        <w:tc>
          <w:tcPr>
            <w:tcW w:w="1372" w:type="dxa"/>
            <w:tcBorders>
              <w:left w:val="nil"/>
            </w:tcBorders>
          </w:tcPr>
          <w:p w14:paraId="34ED0ED6">
            <w:pPr>
              <w:pStyle w:val="13"/>
              <w:spacing w:before="26"/>
              <w:ind w:left="52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32"/>
              </w:rPr>
              <w:t>16</w:t>
            </w:r>
          </w:p>
        </w:tc>
      </w:tr>
    </w:tbl>
    <w:p w14:paraId="5630C7E8">
      <w:pPr>
        <w:pStyle w:val="7"/>
        <w:spacing w:before="32"/>
        <w:rPr>
          <w:rFonts w:hint="default" w:ascii="Times New Roman" w:hAnsi="Times New Roman" w:cs="Times New Roman"/>
          <w:b/>
          <w:sz w:val="20"/>
        </w:rPr>
      </w:pPr>
    </w:p>
    <w:tbl>
      <w:tblPr>
        <w:tblStyle w:val="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5"/>
        <w:gridCol w:w="3395"/>
      </w:tblGrid>
      <w:tr w14:paraId="37357D4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  <w:jc w:val="center"/>
        </w:trPr>
        <w:tc>
          <w:tcPr>
            <w:tcW w:w="2505" w:type="dxa"/>
            <w:tcBorders>
              <w:left w:val="nil"/>
              <w:right w:val="nil"/>
            </w:tcBorders>
            <w:shd w:val="clear" w:color="auto" w:fill="000000"/>
          </w:tcPr>
          <w:p w14:paraId="0597AFEF">
            <w:pPr>
              <w:pStyle w:val="13"/>
              <w:spacing w:before="22"/>
              <w:ind w:left="15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32"/>
              </w:rPr>
              <w:t>Submitted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9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32"/>
              </w:rPr>
              <w:t>to</w:t>
            </w:r>
          </w:p>
        </w:tc>
        <w:tc>
          <w:tcPr>
            <w:tcW w:w="3395" w:type="dxa"/>
            <w:tcBorders>
              <w:left w:val="nil"/>
              <w:right w:val="nil"/>
            </w:tcBorders>
          </w:tcPr>
          <w:p w14:paraId="1F6E014D">
            <w:pPr>
              <w:pStyle w:val="13"/>
              <w:spacing w:before="22"/>
              <w:ind w:left="15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z w:val="32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-13970</wp:posOffset>
                      </wp:positionV>
                      <wp:extent cx="12700" cy="1003300"/>
                      <wp:effectExtent l="0" t="0" r="0" b="0"/>
                      <wp:wrapNone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00" cy="1003300"/>
                                <a:chOff x="0" y="0"/>
                                <a:chExt cx="12700" cy="1003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59" cy="1000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-0.25pt;margin-top:-1.1pt;height:79pt;width:1pt;z-index:-251652096;mso-width-relative:page;mso-height-relative:page;" coordsize="12700,1003300" o:gfxdata="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">
                      <o:lock v:ext="edit" aspectratio="f"/>
                      <v:shape id="Image 8" o:spid="_x0000_s1026" o:spt="75" type="#_x0000_t75" style="position:absolute;left:0;top:0;height:1000125;width:12659;" filled="f" o:preferrelative="t" stroked="f" coordsize="21600,21600" o:gfxdata="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13ge/LgAAADaAAAA&#10;DwAAAAAAAAABACAAAAAiAAAAZHJzL2Rvd25yZXYueG1sUEsBAhQAFAAAAAgAh07iQDMvBZ47AAAA&#10;OQAAABAAAAAAAAAAAQAgAAAABwEAAGRycy9zaGFwZXhtbC54bWxQSwUGAAAAAAYABgBbAQAAsQMA&#10;AAAA&#10;">
                        <v:fill on="f" focussize="0,0"/>
                        <v:stroke on="f"/>
                        <v:imagedata r:id="rId8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b/>
                <w:sz w:val="32"/>
              </w:rPr>
              <mc:AlternateContent>
                <mc:Choice Requires="wpg">
                  <w:drawing>
                    <wp:anchor distT="0" distB="0" distL="0" distR="0" simplePos="0" relativeHeight="251660288" behindDoc="0" locked="0" layoutInCell="1" allowOverlap="1">
                      <wp:simplePos x="0" y="0"/>
                      <wp:positionH relativeFrom="column">
                        <wp:posOffset>2143125</wp:posOffset>
                      </wp:positionH>
                      <wp:positionV relativeFrom="paragraph">
                        <wp:posOffset>-13970</wp:posOffset>
                      </wp:positionV>
                      <wp:extent cx="12700" cy="1003300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700" cy="1003300"/>
                                <a:chOff x="0" y="0"/>
                                <a:chExt cx="12700" cy="1003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659" cy="1000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168.75pt;margin-top:-1.1pt;height:79pt;width:1pt;z-index:251660288;mso-width-relative:page;mso-height-relative:page;" coordsize="12700,1003300" o:gfxdata="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CqJg6+tgAAACEBAAAZAAAAZHJzL19yZWxzL2Uyb0RvYy54bWwucmVsc4WPQWrDMBBF94Xc&#10;Qcw+lp1FKMWyN6HgbUgOMEhjWcQaCUkt9e0jyCaBQJfzP/89ph///Cp+KWUXWEHXtCCIdTCOrYLr&#10;5Xv/CSIXZINrYFKwUYZx2H30Z1qx1FFeXMyiUjgrWEqJX1JmvZDH3IRIXJs5JI+lnsnKiPqGluSh&#10;bY8yPTNgeGGKyShIk+lAXLZYzf+zwzw7TaegfzxxeaOQzld3BWKyVBR4Mg4fYddEtiCHXr48NtwB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">
                      <o:lock v:ext="edit" aspectratio="f"/>
                      <v:shape id="Image 10" o:spid="_x0000_s1026" o:spt="75" type="#_x0000_t75" style="position:absolute;left:0;top:0;height:1000125;width:12659;" filled="f" o:preferrelative="t" stroked="f" coordsize="21600,21600" o:gfxdata="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L5R2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r:id="rId8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b/>
                <w:sz w:val="32"/>
              </w:rPr>
              <w:t>Sir</w:t>
            </w:r>
            <w:r>
              <w:rPr>
                <w:rFonts w:hint="default" w:ascii="Times New Roman" w:hAnsi="Times New Roman" w:cs="Times New Roman"/>
                <w:b/>
                <w:spacing w:val="-3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Adnan</w:t>
            </w:r>
          </w:p>
        </w:tc>
      </w:tr>
      <w:tr w14:paraId="7204E9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  <w:jc w:val="center"/>
        </w:trPr>
        <w:tc>
          <w:tcPr>
            <w:tcW w:w="2505" w:type="dxa"/>
            <w:tcBorders>
              <w:left w:val="nil"/>
              <w:right w:val="nil"/>
            </w:tcBorders>
            <w:shd w:val="clear" w:color="auto" w:fill="000000"/>
          </w:tcPr>
          <w:p w14:paraId="75DF5D67">
            <w:pPr>
              <w:pStyle w:val="13"/>
              <w:spacing w:before="12"/>
              <w:ind w:left="15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z w:val="32"/>
              </w:rPr>
              <w:t>Course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6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32"/>
              </w:rPr>
              <w:t>Tittle</w:t>
            </w:r>
          </w:p>
        </w:tc>
        <w:tc>
          <w:tcPr>
            <w:tcW w:w="3395" w:type="dxa"/>
            <w:tcBorders>
              <w:left w:val="nil"/>
              <w:right w:val="nil"/>
            </w:tcBorders>
          </w:tcPr>
          <w:p w14:paraId="24DCA66D">
            <w:pPr>
              <w:pStyle w:val="13"/>
              <w:spacing w:before="12"/>
              <w:ind w:left="15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Microprocessor</w:t>
            </w:r>
            <w:r>
              <w:rPr>
                <w:rFonts w:hint="default" w:ascii="Times New Roman" w:hAnsi="Times New Roman" w:cs="Times New Roman"/>
                <w:b/>
                <w:spacing w:val="2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system</w:t>
            </w:r>
          </w:p>
        </w:tc>
      </w:tr>
      <w:tr w14:paraId="4835EB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9" w:hRule="atLeast"/>
          <w:jc w:val="center"/>
        </w:trPr>
        <w:tc>
          <w:tcPr>
            <w:tcW w:w="2505" w:type="dxa"/>
            <w:tcBorders>
              <w:left w:val="nil"/>
              <w:right w:val="nil"/>
            </w:tcBorders>
            <w:shd w:val="clear" w:color="auto" w:fill="000000"/>
          </w:tcPr>
          <w:p w14:paraId="4CA2BEF5">
            <w:pPr>
              <w:pStyle w:val="13"/>
              <w:spacing w:before="20"/>
              <w:ind w:left="15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32"/>
              </w:rPr>
              <w:t>Departement</w:t>
            </w:r>
          </w:p>
        </w:tc>
        <w:tc>
          <w:tcPr>
            <w:tcW w:w="3395" w:type="dxa"/>
            <w:tcBorders>
              <w:left w:val="nil"/>
              <w:right w:val="nil"/>
            </w:tcBorders>
          </w:tcPr>
          <w:p w14:paraId="2DC6E56E">
            <w:pPr>
              <w:pStyle w:val="13"/>
              <w:spacing w:before="20"/>
              <w:ind w:left="15"/>
              <w:rPr>
                <w:rFonts w:hint="default" w:ascii="Times New Roman" w:hAnsi="Times New Roman" w:cs="Times New Roman"/>
                <w:b/>
                <w:sz w:val="32"/>
              </w:rPr>
            </w:pPr>
            <w:r>
              <w:rPr>
                <w:rFonts w:hint="default" w:ascii="Times New Roman" w:hAnsi="Times New Roman" w:cs="Times New Roman"/>
                <w:b/>
                <w:sz w:val="32"/>
              </w:rPr>
              <w:t>Electronics</w:t>
            </w:r>
            <w:r>
              <w:rPr>
                <w:rFonts w:hint="default" w:ascii="Times New Roman" w:hAnsi="Times New Roman" w:cs="Times New Roman"/>
                <w:b/>
                <w:spacing w:val="-16"/>
                <w:sz w:val="32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32"/>
              </w:rPr>
              <w:t>Engineering</w:t>
            </w:r>
          </w:p>
        </w:tc>
      </w:tr>
    </w:tbl>
    <w:p w14:paraId="4E2E82C2">
      <w:pPr>
        <w:pStyle w:val="13"/>
        <w:spacing w:after="0"/>
        <w:rPr>
          <w:rFonts w:hint="default" w:ascii="Times New Roman" w:hAnsi="Times New Roman" w:cs="Times New Roman"/>
          <w:b/>
          <w:sz w:val="32"/>
        </w:rPr>
        <w:sectPr>
          <w:type w:val="continuous"/>
          <w:pgSz w:w="12240" w:h="15840"/>
          <w:pgMar w:top="1340" w:right="1080" w:bottom="280" w:left="1440" w:header="727" w:footer="0" w:gutter="0"/>
          <w:pgBorders>
            <w:top w:val="single" w:color="auto" w:sz="8" w:space="1"/>
            <w:left w:val="single" w:color="auto" w:sz="8" w:space="4"/>
            <w:bottom w:val="single" w:color="auto" w:sz="8" w:space="1"/>
            <w:right w:val="single" w:color="auto" w:sz="8" w:space="4"/>
          </w:pgBorders>
          <w:cols w:space="720" w:num="1"/>
        </w:sectPr>
      </w:pPr>
    </w:p>
    <w:p w14:paraId="21CCFCD4">
      <w:pPr>
        <w:pStyle w:val="2"/>
        <w:rPr>
          <w:rFonts w:hint="default" w:ascii="Times New Roman" w:hAnsi="Times New Roman" w:cs="Times New Roman"/>
        </w:rPr>
      </w:pPr>
      <w:bookmarkStart w:id="2" w:name="ABSTRACT "/>
      <w:bookmarkEnd w:id="2"/>
      <w:r>
        <w:rPr>
          <w:rFonts w:hint="default" w:ascii="Times New Roman" w:hAnsi="Times New Roman" w:cs="Times New Roman"/>
          <w:spacing w:val="-2"/>
        </w:rPr>
        <w:t>ABSTRACT</w:t>
      </w:r>
    </w:p>
    <w:p w14:paraId="152407FB">
      <w:pPr>
        <w:pStyle w:val="7"/>
        <w:spacing w:before="298" w:line="276" w:lineRule="auto"/>
        <w:ind w:right="4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Access to clean and safe water is essential for human health, environmental sustainability, and industrial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applications.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Continuous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monitoring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water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quality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helps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identify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contamination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and ensures compliance with safety standards. This project presents the design and implementation of a Smart Water Quality Monitoring System based on the 32-bit STM32 microcontroller.</w:t>
      </w:r>
    </w:p>
    <w:p w14:paraId="72EA38F5">
      <w:pPr>
        <w:pStyle w:val="7"/>
        <w:spacing w:before="240" w:line="276" w:lineRule="auto"/>
        <w:ind w:right="4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integrates multiple analog and digital sensors to measure critical water quality parameters,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including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pH,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turbidity,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provides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real-time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analysis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water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conditions.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Sensor readings are displayed on an LCD screen. Samples are automatically classified as Safe, Moderate, or Unsafe. This solution offers a low-cost, portable, and highly efficient approach to embedded environmental automation.</w:t>
      </w:r>
    </w:p>
    <w:p w14:paraId="5D4831A6">
      <w:pPr>
        <w:pStyle w:val="3"/>
        <w:spacing w:before="240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TABLE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CONTENTS:</w:t>
      </w:r>
    </w:p>
    <w:p w14:paraId="21CB539F">
      <w:pPr>
        <w:pStyle w:val="7"/>
        <w:spacing w:before="56" w:after="1"/>
        <w:rPr>
          <w:rFonts w:hint="default" w:ascii="Times New Roman" w:hAnsi="Times New Roman" w:cs="Times New Roman"/>
          <w:b/>
          <w:sz w:val="20"/>
        </w:rPr>
      </w:pPr>
    </w:p>
    <w:tbl>
      <w:tblPr>
        <w:tblStyle w:val="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0"/>
        <w:gridCol w:w="8300"/>
      </w:tblGrid>
      <w:tr w14:paraId="30175A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  <w:jc w:val="center"/>
        </w:trPr>
        <w:tc>
          <w:tcPr>
            <w:tcW w:w="1060" w:type="dxa"/>
            <w:shd w:val="clear" w:color="auto" w:fill="1B4586"/>
          </w:tcPr>
          <w:p w14:paraId="08595F32">
            <w:pPr>
              <w:pStyle w:val="13"/>
              <w:spacing w:before="109"/>
              <w:rPr>
                <w:rFonts w:hint="default" w:ascii="Times New Roman" w:hAnsi="Times New Roman" w:cs="Times New Roman"/>
                <w:b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8"/>
              </w:rPr>
              <w:t>Page</w:t>
            </w:r>
          </w:p>
        </w:tc>
        <w:tc>
          <w:tcPr>
            <w:tcW w:w="8300" w:type="dxa"/>
            <w:shd w:val="clear" w:color="auto" w:fill="1B4586"/>
          </w:tcPr>
          <w:p w14:paraId="052864B9">
            <w:pPr>
              <w:pStyle w:val="13"/>
              <w:spacing w:before="109"/>
              <w:ind w:left="159"/>
              <w:rPr>
                <w:rFonts w:hint="default" w:ascii="Times New Roman" w:hAnsi="Times New Roman" w:cs="Times New Roman"/>
                <w:b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8"/>
              </w:rPr>
              <w:t>Content</w:t>
            </w:r>
          </w:p>
        </w:tc>
      </w:tr>
      <w:tr w14:paraId="52862A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060" w:type="dxa"/>
            <w:shd w:val="clear" w:color="auto" w:fill="6FA7DB"/>
          </w:tcPr>
          <w:p w14:paraId="1ECE9E48">
            <w:pPr>
              <w:pStyle w:val="13"/>
              <w:spacing w:before="11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8300" w:type="dxa"/>
            <w:shd w:val="clear" w:color="auto" w:fill="6FA7DB"/>
          </w:tcPr>
          <w:p w14:paraId="3B0A223C">
            <w:pPr>
              <w:pStyle w:val="13"/>
              <w:spacing w:before="116"/>
              <w:ind w:left="9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1.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Introduction</w:t>
            </w:r>
          </w:p>
        </w:tc>
      </w:tr>
      <w:tr w14:paraId="7542A7F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1060" w:type="dxa"/>
          </w:tcPr>
          <w:p w14:paraId="6C2D5FB4">
            <w:pPr>
              <w:pStyle w:val="13"/>
              <w:spacing w:before="11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8300" w:type="dxa"/>
          </w:tcPr>
          <w:p w14:paraId="7E5A485D">
            <w:pPr>
              <w:pStyle w:val="13"/>
              <w:spacing w:before="117"/>
              <w:ind w:left="9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1.1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Background</w:t>
            </w:r>
          </w:p>
        </w:tc>
      </w:tr>
      <w:tr w14:paraId="5BF332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1060" w:type="dxa"/>
            <w:shd w:val="clear" w:color="auto" w:fill="6FA7DB"/>
          </w:tcPr>
          <w:p w14:paraId="31788D26">
            <w:pPr>
              <w:pStyle w:val="13"/>
              <w:spacing w:before="118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8300" w:type="dxa"/>
            <w:shd w:val="clear" w:color="auto" w:fill="6FA7DB"/>
          </w:tcPr>
          <w:p w14:paraId="41E83519">
            <w:pPr>
              <w:pStyle w:val="13"/>
              <w:spacing w:before="118"/>
              <w:ind w:left="9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1.2 Problem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Statement</w:t>
            </w:r>
          </w:p>
        </w:tc>
      </w:tr>
      <w:tr w14:paraId="58991E0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060" w:type="dxa"/>
          </w:tcPr>
          <w:p w14:paraId="696C7D72">
            <w:pPr>
              <w:pStyle w:val="13"/>
              <w:spacing w:before="11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8300" w:type="dxa"/>
          </w:tcPr>
          <w:p w14:paraId="588A9713">
            <w:pPr>
              <w:pStyle w:val="13"/>
              <w:spacing w:before="119"/>
              <w:ind w:left="9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1.3 Aim of the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Project</w:t>
            </w:r>
          </w:p>
        </w:tc>
      </w:tr>
      <w:tr w14:paraId="6F2ED9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1060" w:type="dxa"/>
            <w:shd w:val="clear" w:color="auto" w:fill="6FA7DB"/>
          </w:tcPr>
          <w:p w14:paraId="5C9E5F5C">
            <w:pPr>
              <w:pStyle w:val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8300" w:type="dxa"/>
            <w:shd w:val="clear" w:color="auto" w:fill="6FA7DB"/>
          </w:tcPr>
          <w:p w14:paraId="35755C29">
            <w:pPr>
              <w:pStyle w:val="13"/>
              <w:ind w:left="9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1.4 Project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Objectives</w:t>
            </w:r>
          </w:p>
        </w:tc>
      </w:tr>
      <w:tr w14:paraId="7ACDB0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060" w:type="dxa"/>
          </w:tcPr>
          <w:p w14:paraId="3A6B1611">
            <w:pPr>
              <w:pStyle w:val="13"/>
              <w:spacing w:before="10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8300" w:type="dxa"/>
          </w:tcPr>
          <w:p w14:paraId="018D4765">
            <w:pPr>
              <w:pStyle w:val="13"/>
              <w:spacing w:before="101"/>
              <w:ind w:left="9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1.5 Scope of the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Project</w:t>
            </w:r>
          </w:p>
        </w:tc>
      </w:tr>
      <w:tr w14:paraId="78518C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1060" w:type="dxa"/>
            <w:shd w:val="clear" w:color="auto" w:fill="6FA7DB"/>
          </w:tcPr>
          <w:p w14:paraId="56898983">
            <w:pPr>
              <w:pStyle w:val="13"/>
              <w:spacing w:before="10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8300" w:type="dxa"/>
            <w:shd w:val="clear" w:color="auto" w:fill="6FA7DB"/>
          </w:tcPr>
          <w:p w14:paraId="2022C72C">
            <w:pPr>
              <w:pStyle w:val="13"/>
              <w:spacing w:before="102"/>
              <w:ind w:left="9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2.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Literature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Review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&amp;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System</w:t>
            </w:r>
            <w:r>
              <w:rPr>
                <w:rFonts w:hint="default"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Architecture</w:t>
            </w:r>
          </w:p>
        </w:tc>
      </w:tr>
      <w:tr w14:paraId="72A265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060" w:type="dxa"/>
          </w:tcPr>
          <w:p w14:paraId="0D01F33F">
            <w:pPr>
              <w:pStyle w:val="13"/>
              <w:spacing w:before="10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8300" w:type="dxa"/>
          </w:tcPr>
          <w:p w14:paraId="209768EF">
            <w:pPr>
              <w:pStyle w:val="13"/>
              <w:spacing w:before="103"/>
              <w:ind w:left="9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2.1</w:t>
            </w:r>
            <w:r>
              <w:rPr>
                <w:rFonts w:hint="default" w:ascii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Water</w:t>
            </w:r>
            <w:r>
              <w:rPr>
                <w:rFonts w:hint="default" w:ascii="Times New Roman" w:hAnsi="Times New Roman" w:cs="Times New Roman"/>
                <w:spacing w:val="-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Quality</w:t>
            </w:r>
            <w:r>
              <w:rPr>
                <w:rFonts w:hint="default" w:ascii="Times New Roman" w:hAnsi="Times New Roman" w:cs="Times New Roman"/>
                <w:spacing w:val="-6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Parameters</w:t>
            </w:r>
          </w:p>
        </w:tc>
      </w:tr>
      <w:tr w14:paraId="06C99D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1060" w:type="dxa"/>
            <w:shd w:val="clear" w:color="auto" w:fill="6FA7DB"/>
          </w:tcPr>
          <w:p w14:paraId="19E210C7">
            <w:pPr>
              <w:pStyle w:val="13"/>
              <w:spacing w:before="10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8300" w:type="dxa"/>
            <w:shd w:val="clear" w:color="auto" w:fill="6FA7DB"/>
          </w:tcPr>
          <w:p w14:paraId="2FC448A8">
            <w:pPr>
              <w:pStyle w:val="13"/>
              <w:spacing w:before="104"/>
              <w:ind w:left="9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2.2 Microcontroller Architecture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(STM32)</w:t>
            </w:r>
          </w:p>
        </w:tc>
      </w:tr>
      <w:tr w14:paraId="40B5B09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1060" w:type="dxa"/>
          </w:tcPr>
          <w:p w14:paraId="2924CEE1">
            <w:pPr>
              <w:pStyle w:val="13"/>
              <w:spacing w:before="105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8300" w:type="dxa"/>
          </w:tcPr>
          <w:p w14:paraId="3A430B8A">
            <w:pPr>
              <w:pStyle w:val="13"/>
              <w:spacing w:before="105"/>
              <w:ind w:left="9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2.3 Hardware Component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Specifications</w:t>
            </w:r>
          </w:p>
        </w:tc>
      </w:tr>
      <w:tr w14:paraId="642F60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060" w:type="dxa"/>
            <w:shd w:val="clear" w:color="auto" w:fill="6FA7DB"/>
          </w:tcPr>
          <w:p w14:paraId="1CEF064B">
            <w:pPr>
              <w:pStyle w:val="13"/>
              <w:spacing w:before="106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8300" w:type="dxa"/>
            <w:shd w:val="clear" w:color="auto" w:fill="6FA7DB"/>
          </w:tcPr>
          <w:p w14:paraId="6CA7EC02">
            <w:pPr>
              <w:pStyle w:val="13"/>
              <w:spacing w:before="106"/>
              <w:ind w:left="9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3.</w:t>
            </w:r>
            <w:r>
              <w:rPr>
                <w:rFonts w:hint="default"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Hardware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and</w:t>
            </w:r>
            <w:r>
              <w:rPr>
                <w:rFonts w:hint="default"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Software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 xml:space="preserve"> Implementation</w:t>
            </w:r>
          </w:p>
        </w:tc>
      </w:tr>
      <w:tr w14:paraId="56CB08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1060" w:type="dxa"/>
          </w:tcPr>
          <w:p w14:paraId="03E137A8">
            <w:pPr>
              <w:pStyle w:val="13"/>
              <w:spacing w:before="107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8300" w:type="dxa"/>
          </w:tcPr>
          <w:p w14:paraId="342D287A">
            <w:pPr>
              <w:pStyle w:val="13"/>
              <w:spacing w:before="107"/>
              <w:ind w:left="9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3.1 Hardware Interfacing &amp;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Circuitry</w:t>
            </w:r>
          </w:p>
        </w:tc>
      </w:tr>
      <w:tr w14:paraId="6CAC3E3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1060" w:type="dxa"/>
            <w:shd w:val="clear" w:color="auto" w:fill="6FA7DB"/>
          </w:tcPr>
          <w:p w14:paraId="71D70BD0">
            <w:pPr>
              <w:pStyle w:val="13"/>
              <w:spacing w:before="108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8300" w:type="dxa"/>
            <w:shd w:val="clear" w:color="auto" w:fill="6FA7DB"/>
          </w:tcPr>
          <w:p w14:paraId="282AEF00">
            <w:pPr>
              <w:pStyle w:val="13"/>
              <w:spacing w:before="108"/>
              <w:ind w:left="9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3.2 Software Stack &amp; Firmware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Methodology</w:t>
            </w:r>
          </w:p>
        </w:tc>
      </w:tr>
      <w:tr w14:paraId="41A006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060" w:type="dxa"/>
          </w:tcPr>
          <w:p w14:paraId="6C8D1169">
            <w:pPr>
              <w:pStyle w:val="13"/>
              <w:spacing w:before="10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8300" w:type="dxa"/>
          </w:tcPr>
          <w:p w14:paraId="47F3EC78">
            <w:pPr>
              <w:pStyle w:val="13"/>
              <w:spacing w:before="109"/>
              <w:ind w:left="9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3.3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Water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Quality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Classification</w:t>
            </w:r>
            <w:r>
              <w:rPr>
                <w:rFonts w:hint="default" w:ascii="Times New Roman" w:hAnsi="Times New Roman" w:cs="Times New Roman"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Logic</w:t>
            </w:r>
          </w:p>
        </w:tc>
      </w:tr>
      <w:tr w14:paraId="5D4F59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1060" w:type="dxa"/>
            <w:shd w:val="clear" w:color="auto" w:fill="6FA7DB"/>
          </w:tcPr>
          <w:p w14:paraId="50C34534">
            <w:pPr>
              <w:pStyle w:val="13"/>
              <w:spacing w:before="10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8300" w:type="dxa"/>
            <w:shd w:val="clear" w:color="auto" w:fill="6FA7DB"/>
          </w:tcPr>
          <w:p w14:paraId="31EE2169">
            <w:pPr>
              <w:pStyle w:val="13"/>
              <w:spacing w:before="109"/>
              <w:ind w:left="9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4. Expected Results &amp; Performance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Assessment</w:t>
            </w:r>
          </w:p>
        </w:tc>
      </w:tr>
    </w:tbl>
    <w:p w14:paraId="0EE33802">
      <w:pPr>
        <w:pStyle w:val="13"/>
        <w:spacing w:after="0"/>
        <w:rPr>
          <w:rFonts w:hint="default" w:ascii="Times New Roman" w:hAnsi="Times New Roman" w:cs="Times New Roman"/>
          <w:b/>
          <w:sz w:val="24"/>
        </w:rPr>
        <w:sectPr>
          <w:pgSz w:w="12240" w:h="15840"/>
          <w:pgMar w:top="1340" w:right="1080" w:bottom="280" w:left="1440" w:header="727" w:footer="0" w:gutter="0"/>
          <w:pgBorders>
            <w:top w:val="single" w:color="auto" w:sz="8" w:space="1"/>
            <w:left w:val="single" w:color="auto" w:sz="8" w:space="4"/>
            <w:bottom w:val="single" w:color="auto" w:sz="8" w:space="1"/>
            <w:right w:val="single" w:color="auto" w:sz="8" w:space="4"/>
          </w:pgBorders>
          <w:cols w:space="720" w:num="1"/>
        </w:sectPr>
      </w:pPr>
    </w:p>
    <w:p w14:paraId="51AB1D47">
      <w:pPr>
        <w:pStyle w:val="7"/>
        <w:spacing w:before="1"/>
        <w:rPr>
          <w:rFonts w:hint="default" w:ascii="Times New Roman" w:hAnsi="Times New Roman" w:cs="Times New Roman"/>
          <w:b/>
          <w:sz w:val="7"/>
        </w:rPr>
      </w:pPr>
    </w:p>
    <w:tbl>
      <w:tblPr>
        <w:tblStyle w:val="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0"/>
        <w:gridCol w:w="8300"/>
      </w:tblGrid>
      <w:tr w14:paraId="3409FB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060" w:type="dxa"/>
          </w:tcPr>
          <w:p w14:paraId="4DE7E3E9">
            <w:pPr>
              <w:pStyle w:val="1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8300" w:type="dxa"/>
          </w:tcPr>
          <w:p w14:paraId="73E25D36">
            <w:pPr>
              <w:pStyle w:val="13"/>
              <w:ind w:left="9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4.1 Parameter Thresholds &amp;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Evaluation</w:t>
            </w:r>
          </w:p>
        </w:tc>
      </w:tr>
      <w:tr w14:paraId="5F82AC4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1060" w:type="dxa"/>
            <w:shd w:val="clear" w:color="auto" w:fill="6FA7DB"/>
          </w:tcPr>
          <w:p w14:paraId="7FC6D2FC">
            <w:pPr>
              <w:pStyle w:val="13"/>
              <w:spacing w:before="101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8300" w:type="dxa"/>
            <w:shd w:val="clear" w:color="auto" w:fill="6FA7DB"/>
          </w:tcPr>
          <w:p w14:paraId="1A63C52F">
            <w:pPr>
              <w:pStyle w:val="13"/>
              <w:spacing w:before="101"/>
              <w:ind w:left="9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4.2 System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Applications</w:t>
            </w:r>
          </w:p>
        </w:tc>
      </w:tr>
      <w:tr w14:paraId="69002BF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060" w:type="dxa"/>
          </w:tcPr>
          <w:p w14:paraId="4AA84824">
            <w:pPr>
              <w:pStyle w:val="13"/>
              <w:spacing w:before="102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5</w:t>
            </w:r>
          </w:p>
        </w:tc>
        <w:tc>
          <w:tcPr>
            <w:tcW w:w="8300" w:type="dxa"/>
          </w:tcPr>
          <w:p w14:paraId="1F1EC6BC">
            <w:pPr>
              <w:pStyle w:val="13"/>
              <w:spacing w:before="102"/>
              <w:ind w:left="9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5. Conclusion &amp;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Recommendations</w:t>
            </w:r>
          </w:p>
        </w:tc>
      </w:tr>
      <w:tr w14:paraId="41AA95D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1060" w:type="dxa"/>
            <w:shd w:val="clear" w:color="auto" w:fill="6FA7DB"/>
          </w:tcPr>
          <w:p w14:paraId="5D733DFA">
            <w:pPr>
              <w:pStyle w:val="13"/>
              <w:spacing w:before="103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5</w:t>
            </w:r>
          </w:p>
        </w:tc>
        <w:tc>
          <w:tcPr>
            <w:tcW w:w="8300" w:type="dxa"/>
            <w:shd w:val="clear" w:color="auto" w:fill="6FA7DB"/>
          </w:tcPr>
          <w:p w14:paraId="4CC5366A">
            <w:pPr>
              <w:pStyle w:val="13"/>
              <w:spacing w:before="103"/>
              <w:ind w:left="9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5.1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Conclusion</w:t>
            </w:r>
          </w:p>
        </w:tc>
      </w:tr>
      <w:tr w14:paraId="307BEF4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060" w:type="dxa"/>
          </w:tcPr>
          <w:p w14:paraId="227B33B6">
            <w:pPr>
              <w:pStyle w:val="13"/>
              <w:spacing w:before="10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5</w:t>
            </w:r>
          </w:p>
        </w:tc>
        <w:tc>
          <w:tcPr>
            <w:tcW w:w="8300" w:type="dxa"/>
          </w:tcPr>
          <w:p w14:paraId="295C5C90">
            <w:pPr>
              <w:pStyle w:val="13"/>
              <w:spacing w:before="104"/>
              <w:ind w:left="9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5.2 Future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Enhancements</w:t>
            </w:r>
          </w:p>
        </w:tc>
      </w:tr>
    </w:tbl>
    <w:p w14:paraId="48C15691">
      <w:pPr>
        <w:pStyle w:val="7"/>
        <w:spacing w:before="114"/>
        <w:rPr>
          <w:rFonts w:hint="default" w:ascii="Times New Roman" w:hAnsi="Times New Roman" w:cs="Times New Roman"/>
          <w:b/>
          <w:sz w:val="32"/>
        </w:rPr>
      </w:pPr>
    </w:p>
    <w:p w14:paraId="7129AF6E">
      <w:pPr>
        <w:pStyle w:val="3"/>
        <w:spacing w:before="1"/>
        <w:ind w:left="0" w:firstLine="0"/>
        <w:rPr>
          <w:rFonts w:hint="default" w:ascii="Times New Roman" w:hAnsi="Times New Roman" w:cs="Times New Roman"/>
        </w:rPr>
      </w:pPr>
      <w:bookmarkStart w:id="3" w:name="LIST OF Components: "/>
      <w:bookmarkEnd w:id="3"/>
      <w:bookmarkStart w:id="4" w:name=" "/>
      <w:bookmarkEnd w:id="4"/>
      <w:r>
        <w:rPr>
          <w:rFonts w:hint="default" w:ascii="Times New Roman" w:hAnsi="Times New Roman" w:cs="Times New Roman"/>
        </w:rPr>
        <w:t>LIST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Components:</w:t>
      </w:r>
    </w:p>
    <w:p w14:paraId="25472061">
      <w:pPr>
        <w:pStyle w:val="7"/>
        <w:spacing w:before="11"/>
        <w:rPr>
          <w:rFonts w:hint="default" w:ascii="Times New Roman" w:hAnsi="Times New Roman" w:cs="Times New Roman"/>
          <w:b/>
          <w:sz w:val="14"/>
        </w:rPr>
      </w:pPr>
    </w:p>
    <w:tbl>
      <w:tblPr>
        <w:tblStyle w:val="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0"/>
        <w:gridCol w:w="4880"/>
      </w:tblGrid>
      <w:tr w14:paraId="0E13AC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0" w:hRule="atLeast"/>
          <w:jc w:val="center"/>
        </w:trPr>
        <w:tc>
          <w:tcPr>
            <w:tcW w:w="1400" w:type="dxa"/>
            <w:shd w:val="clear" w:color="auto" w:fill="0A5394"/>
          </w:tcPr>
          <w:p w14:paraId="352DC62F">
            <w:pPr>
              <w:pStyle w:val="13"/>
              <w:spacing w:before="13"/>
              <w:ind w:left="10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4"/>
              </w:rPr>
              <w:t>Component</w:t>
            </w:r>
          </w:p>
          <w:p w14:paraId="492D6B73">
            <w:pPr>
              <w:pStyle w:val="13"/>
              <w:spacing w:before="41"/>
              <w:ind w:left="10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5"/>
                <w:sz w:val="24"/>
              </w:rPr>
              <w:t>No.</w:t>
            </w:r>
          </w:p>
        </w:tc>
        <w:tc>
          <w:tcPr>
            <w:tcW w:w="4880" w:type="dxa"/>
            <w:shd w:val="clear" w:color="auto" w:fill="0A5394"/>
          </w:tcPr>
          <w:p w14:paraId="737E515A">
            <w:pPr>
              <w:pStyle w:val="13"/>
              <w:spacing w:before="13"/>
              <w:ind w:left="15"/>
              <w:jc w:val="center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4"/>
              </w:rPr>
              <w:t>Description</w:t>
            </w:r>
          </w:p>
        </w:tc>
      </w:tr>
      <w:tr w14:paraId="6C2595C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00" w:type="dxa"/>
            <w:shd w:val="clear" w:color="auto" w:fill="6FA7DB"/>
          </w:tcPr>
          <w:p w14:paraId="519C80FB">
            <w:pPr>
              <w:pStyle w:val="13"/>
              <w:spacing w:before="12"/>
              <w:ind w:left="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4880" w:type="dxa"/>
            <w:shd w:val="clear" w:color="auto" w:fill="6FA7DB"/>
          </w:tcPr>
          <w:p w14:paraId="7976DB4A">
            <w:pPr>
              <w:pStyle w:val="13"/>
              <w:spacing w:before="12"/>
              <w:ind w:left="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STM32F407G-DISC1 Development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Board</w:t>
            </w:r>
          </w:p>
        </w:tc>
      </w:tr>
      <w:tr w14:paraId="5D36EF5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00" w:type="dxa"/>
          </w:tcPr>
          <w:p w14:paraId="766BD1BD">
            <w:pPr>
              <w:pStyle w:val="13"/>
              <w:spacing w:before="15"/>
              <w:ind w:left="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4880" w:type="dxa"/>
          </w:tcPr>
          <w:p w14:paraId="679AE317">
            <w:pPr>
              <w:pStyle w:val="13"/>
              <w:spacing w:before="15"/>
              <w:ind w:left="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pH Sensor Module with Glass Electrode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Probe</w:t>
            </w:r>
          </w:p>
        </w:tc>
      </w:tr>
      <w:tr w14:paraId="63E212C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  <w:jc w:val="center"/>
        </w:trPr>
        <w:tc>
          <w:tcPr>
            <w:tcW w:w="1400" w:type="dxa"/>
            <w:shd w:val="clear" w:color="auto" w:fill="6FA7DB"/>
          </w:tcPr>
          <w:p w14:paraId="3693D8F0">
            <w:pPr>
              <w:pStyle w:val="13"/>
              <w:spacing w:before="17"/>
              <w:ind w:left="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4880" w:type="dxa"/>
            <w:shd w:val="clear" w:color="auto" w:fill="6FA7DB"/>
          </w:tcPr>
          <w:p w14:paraId="2EDBDB0F">
            <w:pPr>
              <w:pStyle w:val="13"/>
              <w:spacing w:before="17"/>
              <w:ind w:left="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Optical</w:t>
            </w:r>
            <w:r>
              <w:rPr>
                <w:rFonts w:hint="default" w:ascii="Times New Roman" w:hAnsi="Times New Roman" w:cs="Times New Roman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Turbidity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Sensor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with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Signal</w:t>
            </w:r>
          </w:p>
          <w:p w14:paraId="5F985CA8">
            <w:pPr>
              <w:pStyle w:val="13"/>
              <w:spacing w:before="42"/>
              <w:ind w:left="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Conditioning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Module</w:t>
            </w:r>
          </w:p>
        </w:tc>
      </w:tr>
      <w:tr w14:paraId="54C0E6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" w:hRule="atLeast"/>
          <w:jc w:val="center"/>
        </w:trPr>
        <w:tc>
          <w:tcPr>
            <w:tcW w:w="1400" w:type="dxa"/>
          </w:tcPr>
          <w:p w14:paraId="55F77E6F">
            <w:pPr>
              <w:pStyle w:val="13"/>
              <w:spacing w:before="17"/>
              <w:ind w:left="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4880" w:type="dxa"/>
          </w:tcPr>
          <w:p w14:paraId="7533714D">
            <w:pPr>
              <w:pStyle w:val="13"/>
              <w:spacing w:before="17"/>
              <w:ind w:left="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6x2 Character LCD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Display</w:t>
            </w:r>
          </w:p>
        </w:tc>
      </w:tr>
      <w:tr w14:paraId="35A0B3E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  <w:jc w:val="center"/>
        </w:trPr>
        <w:tc>
          <w:tcPr>
            <w:tcW w:w="1400" w:type="dxa"/>
            <w:shd w:val="clear" w:color="auto" w:fill="6FA7DB"/>
          </w:tcPr>
          <w:p w14:paraId="63AF6108">
            <w:pPr>
              <w:pStyle w:val="13"/>
              <w:spacing w:before="19"/>
              <w:ind w:left="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10"/>
                <w:sz w:val="24"/>
              </w:rPr>
              <w:t>5</w:t>
            </w:r>
          </w:p>
        </w:tc>
        <w:tc>
          <w:tcPr>
            <w:tcW w:w="4880" w:type="dxa"/>
            <w:shd w:val="clear" w:color="auto" w:fill="6FA7DB"/>
          </w:tcPr>
          <w:p w14:paraId="02AE035E">
            <w:pPr>
              <w:pStyle w:val="13"/>
              <w:spacing w:before="19"/>
              <w:ind w:left="1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Connecting Jumper 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Wires</w:t>
            </w:r>
          </w:p>
        </w:tc>
      </w:tr>
    </w:tbl>
    <w:p w14:paraId="0C4FAE5A">
      <w:pPr>
        <w:pStyle w:val="7"/>
        <w:spacing w:before="176"/>
        <w:rPr>
          <w:rFonts w:hint="default" w:ascii="Times New Roman" w:hAnsi="Times New Roman" w:cs="Times New Roman"/>
          <w:b/>
          <w:sz w:val="32"/>
        </w:rPr>
      </w:pPr>
    </w:p>
    <w:p w14:paraId="43D67230">
      <w:pPr>
        <w:pStyle w:val="3"/>
        <w:ind w:left="0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LIST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ABBREVIATIONS:</w:t>
      </w:r>
    </w:p>
    <w:p w14:paraId="3394FBCC">
      <w:pPr>
        <w:pStyle w:val="7"/>
        <w:spacing w:before="52"/>
        <w:rPr>
          <w:rFonts w:hint="default" w:ascii="Times New Roman" w:hAnsi="Times New Roman" w:cs="Times New Roman"/>
          <w:b/>
          <w:sz w:val="20"/>
        </w:rPr>
      </w:pPr>
    </w:p>
    <w:tbl>
      <w:tblPr>
        <w:tblStyle w:val="6"/>
        <w:tblW w:w="0" w:type="auto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0"/>
        <w:gridCol w:w="8300"/>
      </w:tblGrid>
      <w:tr w14:paraId="5596841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  <w:jc w:val="center"/>
        </w:trPr>
        <w:tc>
          <w:tcPr>
            <w:tcW w:w="1060" w:type="dxa"/>
            <w:shd w:val="clear" w:color="auto" w:fill="1B4586"/>
          </w:tcPr>
          <w:p w14:paraId="6C65C69B">
            <w:pPr>
              <w:pStyle w:val="13"/>
              <w:spacing w:before="113"/>
              <w:rPr>
                <w:rFonts w:hint="default" w:ascii="Times New Roman" w:hAnsi="Times New Roman" w:cs="Times New Roman"/>
                <w:b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4"/>
                <w:sz w:val="28"/>
              </w:rPr>
              <w:t>Term</w:t>
            </w:r>
          </w:p>
        </w:tc>
        <w:tc>
          <w:tcPr>
            <w:tcW w:w="8300" w:type="dxa"/>
            <w:shd w:val="clear" w:color="auto" w:fill="1B4586"/>
          </w:tcPr>
          <w:p w14:paraId="692A0875">
            <w:pPr>
              <w:pStyle w:val="13"/>
              <w:spacing w:before="113"/>
              <w:ind w:left="99"/>
              <w:rPr>
                <w:rFonts w:hint="default" w:ascii="Times New Roman" w:hAnsi="Times New Roman" w:cs="Times New Roman"/>
                <w:b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color w:val="FFFFFF"/>
                <w:spacing w:val="-2"/>
                <w:sz w:val="28"/>
              </w:rPr>
              <w:t>Abbreviation</w:t>
            </w:r>
          </w:p>
        </w:tc>
      </w:tr>
      <w:tr w14:paraId="28F58BD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1060" w:type="dxa"/>
            <w:shd w:val="clear" w:color="auto" w:fill="6FA7DB"/>
          </w:tcPr>
          <w:p w14:paraId="31A05421">
            <w:pPr>
              <w:pStyle w:val="13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STM32</w:t>
            </w:r>
          </w:p>
        </w:tc>
        <w:tc>
          <w:tcPr>
            <w:tcW w:w="8300" w:type="dxa"/>
            <w:shd w:val="clear" w:color="auto" w:fill="6FA7DB"/>
          </w:tcPr>
          <w:p w14:paraId="6D6AC550">
            <w:pPr>
              <w:pStyle w:val="13"/>
              <w:ind w:left="9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STMicroelectronics</w:t>
            </w:r>
            <w:r>
              <w:rPr>
                <w:rFonts w:hint="default"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32-bit</w:t>
            </w:r>
            <w:r>
              <w:rPr>
                <w:rFonts w:hint="default" w:ascii="Times New Roman" w:hAnsi="Times New Roman" w:cs="Times New Roman"/>
                <w:b/>
                <w:spacing w:val="-5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Microcontroller</w:t>
            </w:r>
          </w:p>
        </w:tc>
      </w:tr>
      <w:tr w14:paraId="037362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060" w:type="dxa"/>
          </w:tcPr>
          <w:p w14:paraId="3B4B3FF0">
            <w:pPr>
              <w:pStyle w:val="13"/>
              <w:spacing w:before="10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</w:rPr>
              <w:t>ADC</w:t>
            </w:r>
          </w:p>
        </w:tc>
        <w:tc>
          <w:tcPr>
            <w:tcW w:w="8300" w:type="dxa"/>
          </w:tcPr>
          <w:p w14:paraId="3AED5586">
            <w:pPr>
              <w:pStyle w:val="13"/>
              <w:spacing w:before="101"/>
              <w:ind w:left="9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Analog-to-Digital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Converter</w:t>
            </w:r>
          </w:p>
        </w:tc>
      </w:tr>
      <w:tr w14:paraId="5AA8CE9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1060" w:type="dxa"/>
            <w:shd w:val="clear" w:color="auto" w:fill="6FA7DB"/>
          </w:tcPr>
          <w:p w14:paraId="2994344D">
            <w:pPr>
              <w:pStyle w:val="13"/>
              <w:spacing w:before="102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</w:rPr>
              <w:t>LCD</w:t>
            </w:r>
          </w:p>
        </w:tc>
        <w:tc>
          <w:tcPr>
            <w:tcW w:w="8300" w:type="dxa"/>
            <w:shd w:val="clear" w:color="auto" w:fill="6FA7DB"/>
          </w:tcPr>
          <w:p w14:paraId="274FF2C3">
            <w:pPr>
              <w:pStyle w:val="13"/>
              <w:spacing w:before="102"/>
              <w:ind w:left="9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Liquid Crystal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Display</w:t>
            </w:r>
          </w:p>
        </w:tc>
      </w:tr>
      <w:tr w14:paraId="2404CA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060" w:type="dxa"/>
          </w:tcPr>
          <w:p w14:paraId="5DAEC853">
            <w:pPr>
              <w:pStyle w:val="13"/>
              <w:spacing w:before="103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</w:rPr>
              <w:t>NTU</w:t>
            </w:r>
          </w:p>
        </w:tc>
        <w:tc>
          <w:tcPr>
            <w:tcW w:w="8300" w:type="dxa"/>
          </w:tcPr>
          <w:p w14:paraId="40A6AAC1">
            <w:pPr>
              <w:pStyle w:val="13"/>
              <w:spacing w:before="103"/>
              <w:ind w:left="9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Nephelometric</w:t>
            </w:r>
            <w:r>
              <w:rPr>
                <w:rFonts w:hint="default" w:ascii="Times New Roman" w:hAnsi="Times New Roman" w:cs="Times New Roman"/>
                <w:b/>
                <w:spacing w:val="-1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Turbidity</w:t>
            </w:r>
            <w:r>
              <w:rPr>
                <w:rFonts w:hint="default" w:ascii="Times New Roman" w:hAnsi="Times New Roman" w:cs="Times New Roman"/>
                <w:b/>
                <w:spacing w:val="-1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4"/>
              </w:rPr>
              <w:t>Unit</w:t>
            </w:r>
          </w:p>
        </w:tc>
      </w:tr>
      <w:tr w14:paraId="57A0298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1060" w:type="dxa"/>
            <w:shd w:val="clear" w:color="auto" w:fill="6FA7DB"/>
          </w:tcPr>
          <w:p w14:paraId="7D447E09">
            <w:pPr>
              <w:pStyle w:val="13"/>
              <w:spacing w:before="104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</w:rPr>
              <w:t>HAL</w:t>
            </w:r>
          </w:p>
        </w:tc>
        <w:tc>
          <w:tcPr>
            <w:tcW w:w="8300" w:type="dxa"/>
            <w:shd w:val="clear" w:color="auto" w:fill="6FA7DB"/>
          </w:tcPr>
          <w:p w14:paraId="411AD2EE">
            <w:pPr>
              <w:pStyle w:val="13"/>
              <w:spacing w:before="104"/>
              <w:ind w:left="9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>Hardware</w:t>
            </w:r>
            <w:r>
              <w:rPr>
                <w:rFonts w:hint="default"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z w:val="24"/>
              </w:rPr>
              <w:t>Abstraction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 xml:space="preserve"> Layer</w:t>
            </w:r>
          </w:p>
        </w:tc>
      </w:tr>
      <w:tr w14:paraId="3D904C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  <w:jc w:val="center"/>
        </w:trPr>
        <w:tc>
          <w:tcPr>
            <w:tcW w:w="1060" w:type="dxa"/>
          </w:tcPr>
          <w:p w14:paraId="34890E43">
            <w:pPr>
              <w:pStyle w:val="13"/>
              <w:spacing w:before="105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4"/>
              </w:rPr>
              <w:t>IDE</w:t>
            </w:r>
          </w:p>
        </w:tc>
        <w:tc>
          <w:tcPr>
            <w:tcW w:w="8300" w:type="dxa"/>
          </w:tcPr>
          <w:p w14:paraId="15BF3730">
            <w:pPr>
              <w:pStyle w:val="13"/>
              <w:spacing w:before="105"/>
              <w:ind w:left="9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Integrated Development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Environment</w:t>
            </w:r>
          </w:p>
        </w:tc>
      </w:tr>
      <w:tr w14:paraId="4E6A211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1060" w:type="dxa"/>
            <w:shd w:val="clear" w:color="auto" w:fill="6FA7DB"/>
          </w:tcPr>
          <w:p w14:paraId="6F73F221">
            <w:pPr>
              <w:pStyle w:val="13"/>
              <w:spacing w:before="106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24"/>
              </w:rPr>
              <w:t>GPIO</w:t>
            </w:r>
          </w:p>
        </w:tc>
        <w:tc>
          <w:tcPr>
            <w:tcW w:w="8300" w:type="dxa"/>
            <w:shd w:val="clear" w:color="auto" w:fill="6FA7DB"/>
          </w:tcPr>
          <w:p w14:paraId="0D357C70">
            <w:pPr>
              <w:pStyle w:val="13"/>
              <w:spacing w:before="106"/>
              <w:ind w:left="9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</w:rPr>
              <w:t xml:space="preserve">General Purpose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4"/>
              </w:rPr>
              <w:t>Input/Output</w:t>
            </w:r>
          </w:p>
        </w:tc>
      </w:tr>
    </w:tbl>
    <w:p w14:paraId="34B0DC85">
      <w:pPr>
        <w:pStyle w:val="13"/>
        <w:spacing w:after="0"/>
        <w:rPr>
          <w:rFonts w:hint="default" w:ascii="Times New Roman" w:hAnsi="Times New Roman" w:cs="Times New Roman"/>
          <w:b/>
          <w:sz w:val="24"/>
        </w:rPr>
        <w:sectPr>
          <w:pgSz w:w="12240" w:h="15840"/>
          <w:pgMar w:top="1340" w:right="1080" w:bottom="280" w:left="1440" w:header="727" w:footer="0" w:gutter="0"/>
          <w:pgBorders>
            <w:top w:val="single" w:color="auto" w:sz="8" w:space="1"/>
            <w:left w:val="single" w:color="auto" w:sz="8" w:space="4"/>
            <w:bottom w:val="single" w:color="auto" w:sz="8" w:space="1"/>
            <w:right w:val="single" w:color="auto" w:sz="8" w:space="4"/>
          </w:pgBorders>
          <w:cols w:space="720" w:num="1"/>
        </w:sectPr>
      </w:pPr>
    </w:p>
    <w:p w14:paraId="557517F8">
      <w:pPr>
        <w:pStyle w:val="3"/>
        <w:numPr>
          <w:ilvl w:val="0"/>
          <w:numId w:val="1"/>
        </w:numPr>
        <w:tabs>
          <w:tab w:val="left" w:pos="353"/>
        </w:tabs>
        <w:spacing w:before="82" w:after="0" w:line="240" w:lineRule="auto"/>
        <w:ind w:left="353" w:right="0" w:hanging="353"/>
        <w:jc w:val="left"/>
        <w:rPr>
          <w:rFonts w:hint="default" w:ascii="Times New Roman" w:hAnsi="Times New Roman" w:cs="Times New Roman"/>
        </w:rPr>
      </w:pPr>
      <w:bookmarkStart w:id="5" w:name="1. INTRODUCTION "/>
      <w:bookmarkEnd w:id="5"/>
      <w:r>
        <w:rPr>
          <w:rFonts w:hint="default" w:ascii="Times New Roman" w:hAnsi="Times New Roman" w:cs="Times New Roman"/>
          <w:spacing w:val="-2"/>
        </w:rPr>
        <w:t>INTRODUCTION</w:t>
      </w:r>
    </w:p>
    <w:p w14:paraId="47A67997">
      <w:pPr>
        <w:pStyle w:val="12"/>
        <w:numPr>
          <w:ilvl w:val="1"/>
          <w:numId w:val="1"/>
        </w:numPr>
        <w:tabs>
          <w:tab w:val="left" w:pos="430"/>
        </w:tabs>
        <w:spacing w:before="175" w:after="0" w:line="240" w:lineRule="auto"/>
        <w:ind w:left="430" w:right="0" w:hanging="430"/>
        <w:jc w:val="left"/>
        <w:rPr>
          <w:rFonts w:hint="default" w:ascii="Times New Roman" w:hAnsi="Times New Roman" w:cs="Times New Roman"/>
          <w:b/>
          <w:sz w:val="26"/>
        </w:rPr>
      </w:pPr>
      <w:bookmarkStart w:id="6" w:name="1.1 Background: "/>
      <w:bookmarkEnd w:id="6"/>
      <w:r>
        <w:rPr>
          <w:rFonts w:hint="default" w:ascii="Times New Roman" w:hAnsi="Times New Roman" w:cs="Times New Roman"/>
          <w:b/>
          <w:spacing w:val="-2"/>
          <w:sz w:val="26"/>
        </w:rPr>
        <w:t>Background:</w:t>
      </w:r>
    </w:p>
    <w:p w14:paraId="42EC5B2E">
      <w:pPr>
        <w:pStyle w:val="7"/>
        <w:spacing w:before="125" w:line="276" w:lineRule="auto"/>
        <w:ind w:right="40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Water contamination poses immediate health hazards across the globe. Modern drinking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water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management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requires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consistent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surveillance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catch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biological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and chemical pollutions before consumption. Traditional laboratory water quality testing relies on manual sample collection and off-site processing. This manual workflow</w:t>
      </w:r>
    </w:p>
    <w:p w14:paraId="591658C4">
      <w:pPr>
        <w:pStyle w:val="7"/>
        <w:spacing w:line="276" w:lineRule="auto"/>
        <w:ind w:right="37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long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feedback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delays,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making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unsuitable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rapid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hazard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detection.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Advances in 32-bit ARM Cortex-M microcontrollers allow engineers to create portable, automated, real-time sensing systems capable of on-site evaluation.</w:t>
      </w:r>
    </w:p>
    <w:p w14:paraId="0B3EDEFF">
      <w:pPr>
        <w:pStyle w:val="12"/>
        <w:numPr>
          <w:ilvl w:val="1"/>
          <w:numId w:val="1"/>
        </w:numPr>
        <w:tabs>
          <w:tab w:val="left" w:pos="430"/>
        </w:tabs>
        <w:spacing w:before="240" w:after="0" w:line="240" w:lineRule="auto"/>
        <w:ind w:left="430" w:right="0" w:hanging="430"/>
        <w:jc w:val="left"/>
        <w:rPr>
          <w:rFonts w:hint="default" w:ascii="Times New Roman" w:hAnsi="Times New Roman" w:cs="Times New Roman"/>
          <w:b/>
          <w:sz w:val="26"/>
        </w:rPr>
      </w:pPr>
      <w:bookmarkStart w:id="7" w:name="1.2 Problem Statement: "/>
      <w:bookmarkEnd w:id="7"/>
      <w:r>
        <w:rPr>
          <w:rFonts w:hint="default" w:ascii="Times New Roman" w:hAnsi="Times New Roman" w:cs="Times New Roman"/>
          <w:b/>
          <w:sz w:val="26"/>
        </w:rPr>
        <w:t>Problem</w:t>
      </w:r>
      <w:r>
        <w:rPr>
          <w:rFonts w:hint="default" w:ascii="Times New Roman" w:hAnsi="Times New Roman" w:cs="Times New Roman"/>
          <w:b/>
          <w:spacing w:val="-7"/>
          <w:sz w:val="26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6"/>
        </w:rPr>
        <w:t>Statement:</w:t>
      </w:r>
    </w:p>
    <w:p w14:paraId="5A736741">
      <w:pPr>
        <w:pStyle w:val="7"/>
        <w:spacing w:before="125" w:line="276" w:lineRule="auto"/>
        <w:ind w:right="4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Conventional water testing requires expensive laboratory equipment, qualified technicians, and significant processing time. In rural areas or rapid industrial deployment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scenarios,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continuous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monitoring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non-existent,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leaving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populations vulnerable to sudden contamination events. There is a clear need for a low-cost, portable, embedded solution that provides instant measurement and continuous automated analysis of drinking water safety.</w:t>
      </w:r>
    </w:p>
    <w:p w14:paraId="20B1F889">
      <w:pPr>
        <w:pStyle w:val="12"/>
        <w:numPr>
          <w:ilvl w:val="1"/>
          <w:numId w:val="1"/>
        </w:numPr>
        <w:tabs>
          <w:tab w:val="left" w:pos="430"/>
        </w:tabs>
        <w:spacing w:before="240" w:after="0" w:line="240" w:lineRule="auto"/>
        <w:ind w:left="430" w:right="0" w:hanging="430"/>
        <w:jc w:val="left"/>
        <w:rPr>
          <w:rFonts w:hint="default" w:ascii="Times New Roman" w:hAnsi="Times New Roman" w:cs="Times New Roman"/>
          <w:b/>
          <w:sz w:val="26"/>
        </w:rPr>
      </w:pPr>
      <w:bookmarkStart w:id="8" w:name="1.3 Aim of the Project: "/>
      <w:bookmarkEnd w:id="8"/>
      <w:r>
        <w:rPr>
          <w:rFonts w:hint="default" w:ascii="Times New Roman" w:hAnsi="Times New Roman" w:cs="Times New Roman"/>
          <w:b/>
          <w:sz w:val="26"/>
        </w:rPr>
        <w:t>Aim</w:t>
      </w:r>
      <w:r>
        <w:rPr>
          <w:rFonts w:hint="default" w:ascii="Times New Roman" w:hAnsi="Times New Roman" w:cs="Times New Roman"/>
          <w:b/>
          <w:spacing w:val="-5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of</w:t>
      </w:r>
      <w:r>
        <w:rPr>
          <w:rFonts w:hint="default" w:ascii="Times New Roman" w:hAnsi="Times New Roman" w:cs="Times New Roman"/>
          <w:b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the</w:t>
      </w:r>
      <w:r>
        <w:rPr>
          <w:rFonts w:hint="default" w:ascii="Times New Roman" w:hAnsi="Times New Roman" w:cs="Times New Roman"/>
          <w:b/>
          <w:spacing w:val="-2"/>
          <w:sz w:val="26"/>
        </w:rPr>
        <w:t xml:space="preserve"> Project:</w:t>
      </w:r>
    </w:p>
    <w:p w14:paraId="7859C8EB">
      <w:pPr>
        <w:pStyle w:val="7"/>
        <w:spacing w:before="125" w:line="276" w:lineRule="auto"/>
        <w:ind w:right="4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design,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program,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evaluate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an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embedded,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microcontroller-driven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system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using the STM32F407G-DISC1 platform to perform real-time measurement, signal conditioning, digital display output, and automated safety classification of key water quality indicators.</w:t>
      </w:r>
    </w:p>
    <w:p w14:paraId="3D665BFA">
      <w:pPr>
        <w:pStyle w:val="12"/>
        <w:numPr>
          <w:ilvl w:val="1"/>
          <w:numId w:val="1"/>
        </w:numPr>
        <w:tabs>
          <w:tab w:val="left" w:pos="430"/>
        </w:tabs>
        <w:spacing w:before="240" w:after="0" w:line="240" w:lineRule="auto"/>
        <w:ind w:left="430" w:right="0" w:hanging="430"/>
        <w:jc w:val="left"/>
        <w:rPr>
          <w:rFonts w:hint="default" w:ascii="Times New Roman" w:hAnsi="Times New Roman" w:cs="Times New Roman"/>
          <w:b/>
          <w:sz w:val="26"/>
        </w:rPr>
      </w:pPr>
      <w:bookmarkStart w:id="9" w:name="1.4 Project Objectives: "/>
      <w:bookmarkEnd w:id="9"/>
      <w:r>
        <w:rPr>
          <w:rFonts w:hint="default" w:ascii="Times New Roman" w:hAnsi="Times New Roman" w:cs="Times New Roman"/>
          <w:b/>
          <w:sz w:val="26"/>
        </w:rPr>
        <w:t>Project</w:t>
      </w:r>
      <w:r>
        <w:rPr>
          <w:rFonts w:hint="default" w:ascii="Times New Roman" w:hAnsi="Times New Roman" w:cs="Times New Roman"/>
          <w:b/>
          <w:spacing w:val="-7"/>
          <w:sz w:val="26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6"/>
        </w:rPr>
        <w:t>Objectives:</w:t>
      </w:r>
    </w:p>
    <w:p w14:paraId="3E81F0C2">
      <w:pPr>
        <w:pStyle w:val="12"/>
        <w:numPr>
          <w:ilvl w:val="2"/>
          <w:numId w:val="1"/>
        </w:numPr>
        <w:tabs>
          <w:tab w:val="left" w:pos="720"/>
        </w:tabs>
        <w:spacing w:before="124" w:after="0" w:line="276" w:lineRule="auto"/>
        <w:ind w:left="720" w:right="106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Design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embedded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hardware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framework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using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STM32F407G-DISC1 Discovery Board</w:t>
      </w:r>
      <w:r>
        <w:rPr>
          <w:rFonts w:hint="default" w:ascii="Times New Roman" w:hAnsi="Times New Roman" w:cs="Times New Roman"/>
          <w:sz w:val="24"/>
        </w:rPr>
        <w:t>.</w:t>
      </w:r>
    </w:p>
    <w:p w14:paraId="238EBE2E">
      <w:pPr>
        <w:pStyle w:val="12"/>
        <w:numPr>
          <w:ilvl w:val="2"/>
          <w:numId w:val="1"/>
        </w:numPr>
        <w:tabs>
          <w:tab w:val="left" w:pos="720"/>
        </w:tabs>
        <w:spacing w:before="0" w:after="0" w:line="276" w:lineRule="auto"/>
        <w:ind w:left="720" w:right="474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Interface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analog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pH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sensor</w:t>
      </w:r>
      <w:r>
        <w:rPr>
          <w:rFonts w:hint="default" w:ascii="Times New Roman" w:hAnsi="Times New Roman" w:cs="Times New Roman"/>
          <w:sz w:val="24"/>
        </w:rPr>
        <w:t>,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optical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turbidity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sensor</w:t>
      </w:r>
      <w:r>
        <w:rPr>
          <w:rFonts w:hint="default" w:ascii="Times New Roman" w:hAnsi="Times New Roman" w:cs="Times New Roman"/>
          <w:sz w:val="24"/>
        </w:rPr>
        <w:t>,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 xml:space="preserve">temperature </w:t>
      </w:r>
      <w:r>
        <w:rPr>
          <w:rFonts w:hint="default" w:ascii="Times New Roman" w:hAnsi="Times New Roman" w:cs="Times New Roman"/>
          <w:b/>
          <w:spacing w:val="-2"/>
          <w:sz w:val="24"/>
        </w:rPr>
        <w:t>sensor</w:t>
      </w:r>
      <w:r>
        <w:rPr>
          <w:rFonts w:hint="default" w:ascii="Times New Roman" w:hAnsi="Times New Roman" w:cs="Times New Roman"/>
          <w:spacing w:val="-2"/>
          <w:sz w:val="24"/>
        </w:rPr>
        <w:t>.</w:t>
      </w:r>
    </w:p>
    <w:p w14:paraId="4F6E4576">
      <w:pPr>
        <w:pStyle w:val="12"/>
        <w:numPr>
          <w:ilvl w:val="2"/>
          <w:numId w:val="1"/>
        </w:numPr>
        <w:tabs>
          <w:tab w:val="left" w:pos="720"/>
        </w:tabs>
        <w:spacing w:before="0" w:after="0" w:line="276" w:lineRule="auto"/>
        <w:ind w:left="720" w:right="367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Process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raw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analog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inputs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using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internal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12-bit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ADC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>channels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mathematical scaling in </w:t>
      </w:r>
      <w:r>
        <w:rPr>
          <w:rFonts w:hint="default" w:ascii="Times New Roman" w:hAnsi="Times New Roman" w:cs="Times New Roman"/>
          <w:b/>
          <w:sz w:val="24"/>
        </w:rPr>
        <w:t>Embedded C</w:t>
      </w:r>
      <w:r>
        <w:rPr>
          <w:rFonts w:hint="default" w:ascii="Times New Roman" w:hAnsi="Times New Roman" w:cs="Times New Roman"/>
          <w:sz w:val="24"/>
        </w:rPr>
        <w:t>.</w:t>
      </w:r>
    </w:p>
    <w:p w14:paraId="279CDC43">
      <w:pPr>
        <w:pStyle w:val="12"/>
        <w:numPr>
          <w:ilvl w:val="2"/>
          <w:numId w:val="1"/>
        </w:numPr>
        <w:tabs>
          <w:tab w:val="left" w:pos="720"/>
        </w:tabs>
        <w:spacing w:before="0" w:after="0" w:line="276" w:lineRule="auto"/>
        <w:ind w:left="720" w:right="1127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Output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real-time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measurements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status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messages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directly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onto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</w:rPr>
        <w:t xml:space="preserve">16x2 Character LCD (JHD 162A) </w:t>
      </w:r>
      <w:r>
        <w:rPr>
          <w:rFonts w:hint="default" w:ascii="Times New Roman" w:hAnsi="Times New Roman" w:cs="Times New Roman"/>
          <w:sz w:val="24"/>
        </w:rPr>
        <w:t>screen.</w:t>
      </w:r>
    </w:p>
    <w:p w14:paraId="6B63F127">
      <w:pPr>
        <w:pStyle w:val="12"/>
        <w:numPr>
          <w:ilvl w:val="2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 xml:space="preserve">Categorize water samples automatically into </w:t>
      </w:r>
      <w:r>
        <w:rPr>
          <w:rFonts w:hint="default" w:ascii="Times New Roman" w:hAnsi="Times New Roman" w:cs="Times New Roman"/>
          <w:b/>
          <w:sz w:val="24"/>
        </w:rPr>
        <w:t>Safe</w:t>
      </w:r>
      <w:r>
        <w:rPr>
          <w:rFonts w:hint="default" w:ascii="Times New Roman" w:hAnsi="Times New Roman" w:cs="Times New Roman"/>
          <w:sz w:val="24"/>
        </w:rPr>
        <w:t xml:space="preserve">, </w:t>
      </w:r>
      <w:r>
        <w:rPr>
          <w:rFonts w:hint="default" w:ascii="Times New Roman" w:hAnsi="Times New Roman" w:cs="Times New Roman"/>
          <w:b/>
          <w:sz w:val="24"/>
        </w:rPr>
        <w:t>Moderate</w:t>
      </w:r>
      <w:r>
        <w:rPr>
          <w:rFonts w:hint="default" w:ascii="Times New Roman" w:hAnsi="Times New Roman" w:cs="Times New Roman"/>
          <w:sz w:val="24"/>
        </w:rPr>
        <w:t xml:space="preserve">, or </w:t>
      </w:r>
      <w:r>
        <w:rPr>
          <w:rFonts w:hint="default" w:ascii="Times New Roman" w:hAnsi="Times New Roman" w:cs="Times New Roman"/>
          <w:b/>
          <w:spacing w:val="-2"/>
          <w:sz w:val="24"/>
        </w:rPr>
        <w:t>Unsafe</w:t>
      </w:r>
    </w:p>
    <w:p w14:paraId="515E6165">
      <w:pPr>
        <w:pStyle w:val="7"/>
        <w:spacing w:before="42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conditions based on predefined safety </w:t>
      </w:r>
      <w:r>
        <w:rPr>
          <w:rFonts w:hint="default" w:ascii="Times New Roman" w:hAnsi="Times New Roman" w:cs="Times New Roman"/>
          <w:spacing w:val="-2"/>
        </w:rPr>
        <w:t>thresholds.</w:t>
      </w:r>
    </w:p>
    <w:p w14:paraId="1607138C">
      <w:pPr>
        <w:pStyle w:val="7"/>
        <w:spacing w:before="5"/>
        <w:rPr>
          <w:rFonts w:hint="default" w:ascii="Times New Roman" w:hAnsi="Times New Roman" w:cs="Times New Roman"/>
        </w:rPr>
      </w:pPr>
    </w:p>
    <w:p w14:paraId="0F6B745B">
      <w:pPr>
        <w:pStyle w:val="12"/>
        <w:numPr>
          <w:ilvl w:val="1"/>
          <w:numId w:val="1"/>
        </w:numPr>
        <w:tabs>
          <w:tab w:val="left" w:pos="430"/>
        </w:tabs>
        <w:spacing w:before="0" w:after="0" w:line="240" w:lineRule="auto"/>
        <w:ind w:left="430" w:right="0" w:hanging="430"/>
        <w:jc w:val="left"/>
        <w:rPr>
          <w:rFonts w:hint="default" w:ascii="Times New Roman" w:hAnsi="Times New Roman" w:cs="Times New Roman"/>
          <w:b/>
          <w:spacing w:val="-2"/>
          <w:sz w:val="26"/>
        </w:rPr>
      </w:pPr>
      <w:bookmarkStart w:id="10" w:name="1.5 Scope of the Project: "/>
      <w:bookmarkEnd w:id="10"/>
      <w:r>
        <w:rPr>
          <w:rFonts w:hint="default" w:ascii="Times New Roman" w:hAnsi="Times New Roman" w:cs="Times New Roman"/>
          <w:b/>
          <w:sz w:val="26"/>
        </w:rPr>
        <w:t>Scope</w:t>
      </w:r>
      <w:r>
        <w:rPr>
          <w:rFonts w:hint="default" w:ascii="Times New Roman" w:hAnsi="Times New Roman" w:cs="Times New Roman"/>
          <w:b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of</w:t>
      </w:r>
      <w:r>
        <w:rPr>
          <w:rFonts w:hint="default" w:ascii="Times New Roman" w:hAnsi="Times New Roman" w:cs="Times New Roman"/>
          <w:b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the</w:t>
      </w:r>
      <w:r>
        <w:rPr>
          <w:rFonts w:hint="default" w:ascii="Times New Roman" w:hAnsi="Times New Roman" w:cs="Times New Roman"/>
          <w:b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6"/>
        </w:rPr>
        <w:t>Project</w:t>
      </w:r>
      <w:r>
        <w:rPr>
          <w:rFonts w:hint="default" w:ascii="Times New Roman" w:hAnsi="Times New Roman" w:cs="Times New Roman"/>
          <w:b/>
          <w:spacing w:val="-2"/>
          <w:sz w:val="26"/>
          <w:lang w:val="en-US"/>
        </w:rPr>
        <w:t>:</w:t>
      </w:r>
    </w:p>
    <w:p w14:paraId="38FFDE88">
      <w:pPr>
        <w:pStyle w:val="7"/>
        <w:spacing w:before="82" w:line="276" w:lineRule="auto"/>
        <w:ind w:right="33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scope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includes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hardware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component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selection,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circuit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assembly,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>microcontroller</w:t>
      </w:r>
      <w:r>
        <w:rPr>
          <w:rFonts w:hint="default" w:ascii="Times New Roman" w:hAnsi="Times New Roman" w:cs="Times New Roman"/>
          <w:spacing w:val="-7"/>
        </w:rPr>
        <w:t xml:space="preserve"> </w:t>
      </w:r>
      <w:r>
        <w:rPr>
          <w:rFonts w:hint="default" w:ascii="Times New Roman" w:hAnsi="Times New Roman" w:cs="Times New Roman"/>
        </w:rPr>
        <w:t xml:space="preserve">pin mapping, firmware development inside </w:t>
      </w:r>
      <w:r>
        <w:rPr>
          <w:rFonts w:hint="default" w:ascii="Times New Roman" w:hAnsi="Times New Roman" w:cs="Times New Roman"/>
          <w:b/>
        </w:rPr>
        <w:t>STM32CubeIDE</w:t>
      </w:r>
      <w:r>
        <w:rPr>
          <w:rFonts w:hint="default" w:ascii="Times New Roman" w:hAnsi="Times New Roman" w:cs="Times New Roman"/>
        </w:rPr>
        <w:t>, real-time signal processing, and direct LCD output display.</w:t>
      </w:r>
    </w:p>
    <w:p w14:paraId="520D4074">
      <w:pPr>
        <w:pStyle w:val="12"/>
        <w:widowControl w:val="0"/>
        <w:numPr>
          <w:ilvl w:val="0"/>
          <w:numId w:val="0"/>
        </w:numPr>
        <w:tabs>
          <w:tab w:val="left" w:pos="430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b/>
          <w:spacing w:val="-2"/>
          <w:sz w:val="26"/>
        </w:rPr>
        <w:sectPr>
          <w:pgSz w:w="12240" w:h="15840"/>
          <w:pgMar w:top="1340" w:right="1080" w:bottom="280" w:left="1440" w:header="727" w:footer="0" w:gutter="0"/>
          <w:pgBorders>
            <w:top w:val="single" w:color="auto" w:sz="8" w:space="1"/>
            <w:left w:val="single" w:color="auto" w:sz="8" w:space="4"/>
            <w:bottom w:val="single" w:color="auto" w:sz="8" w:space="1"/>
            <w:right w:val="single" w:color="auto" w:sz="8" w:space="4"/>
          </w:pgBorders>
          <w:cols w:space="720" w:num="1"/>
        </w:sectPr>
      </w:pPr>
    </w:p>
    <w:p w14:paraId="657CC63F">
      <w:pPr>
        <w:pStyle w:val="3"/>
        <w:numPr>
          <w:ilvl w:val="0"/>
          <w:numId w:val="1"/>
        </w:numPr>
        <w:tabs>
          <w:tab w:val="left" w:pos="353"/>
        </w:tabs>
        <w:spacing w:before="240" w:after="0" w:line="240" w:lineRule="auto"/>
        <w:ind w:left="353" w:right="0" w:hanging="353"/>
        <w:jc w:val="left"/>
        <w:rPr>
          <w:rFonts w:hint="default" w:ascii="Times New Roman" w:hAnsi="Times New Roman" w:cs="Times New Roman"/>
        </w:rPr>
      </w:pPr>
      <w:bookmarkStart w:id="11" w:name="2. LITERATURE REVIEW &amp; SYSTEM ARCHITECTU"/>
      <w:bookmarkEnd w:id="11"/>
      <w:r>
        <w:rPr>
          <w:rFonts w:hint="default" w:ascii="Times New Roman" w:hAnsi="Times New Roman" w:cs="Times New Roman"/>
        </w:rPr>
        <w:t>LITERATURE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REVIEW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SYSTEM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ARCHITECTURE</w:t>
      </w:r>
    </w:p>
    <w:p w14:paraId="4A7DE0F6">
      <w:pPr>
        <w:pStyle w:val="12"/>
        <w:numPr>
          <w:ilvl w:val="1"/>
          <w:numId w:val="1"/>
        </w:numPr>
        <w:tabs>
          <w:tab w:val="left" w:pos="430"/>
        </w:tabs>
        <w:spacing w:before="175" w:after="0" w:line="240" w:lineRule="auto"/>
        <w:ind w:left="430" w:right="0" w:hanging="430"/>
        <w:jc w:val="left"/>
        <w:rPr>
          <w:rFonts w:hint="default" w:ascii="Times New Roman" w:hAnsi="Times New Roman" w:cs="Times New Roman"/>
          <w:b/>
          <w:sz w:val="26"/>
        </w:rPr>
      </w:pPr>
      <w:bookmarkStart w:id="12" w:name="2.1 Water Quality Parameters: "/>
      <w:bookmarkEnd w:id="12"/>
      <w:r>
        <w:rPr>
          <w:rFonts w:hint="default" w:ascii="Times New Roman" w:hAnsi="Times New Roman" w:cs="Times New Roman"/>
          <w:b/>
          <w:sz w:val="26"/>
        </w:rPr>
        <w:t>Water</w:t>
      </w:r>
      <w:r>
        <w:rPr>
          <w:rFonts w:hint="default" w:ascii="Times New Roman" w:hAnsi="Times New Roman" w:cs="Times New Roman"/>
          <w:b/>
          <w:spacing w:val="-11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Quality</w:t>
      </w:r>
      <w:r>
        <w:rPr>
          <w:rFonts w:hint="default" w:ascii="Times New Roman" w:hAnsi="Times New Roman" w:cs="Times New Roman"/>
          <w:b/>
          <w:spacing w:val="-10"/>
          <w:sz w:val="26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6"/>
        </w:rPr>
        <w:t>Parameters:</w:t>
      </w:r>
    </w:p>
    <w:p w14:paraId="33BEF254">
      <w:pPr>
        <w:pStyle w:val="12"/>
        <w:numPr>
          <w:ilvl w:val="0"/>
          <w:numId w:val="2"/>
        </w:numPr>
        <w:tabs>
          <w:tab w:val="left" w:pos="720"/>
        </w:tabs>
        <w:spacing w:before="125" w:after="0" w:line="276" w:lineRule="auto"/>
        <w:ind w:left="720" w:right="967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pH</w:t>
      </w:r>
      <w:r>
        <w:rPr>
          <w:rFonts w:hint="default" w:ascii="Times New Roman" w:hAnsi="Times New Roman" w:cs="Times New Roman"/>
          <w:b/>
          <w:spacing w:val="-4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Level: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Measures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concentration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free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hydrogen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ions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($0-14$).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Safe drinking water typically falls in the neutral band of $6.5 \text{ to } 8.5$.</w:t>
      </w:r>
    </w:p>
    <w:p w14:paraId="04BDF632">
      <w:pPr>
        <w:pStyle w:val="12"/>
        <w:numPr>
          <w:ilvl w:val="0"/>
          <w:numId w:val="2"/>
        </w:numPr>
        <w:tabs>
          <w:tab w:val="left" w:pos="720"/>
        </w:tabs>
        <w:spacing w:before="0" w:after="0" w:line="276" w:lineRule="auto"/>
        <w:ind w:left="720" w:right="759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Turbidity</w:t>
      </w:r>
      <w:r>
        <w:rPr>
          <w:rFonts w:hint="default" w:ascii="Times New Roman" w:hAnsi="Times New Roman" w:cs="Times New Roman"/>
          <w:b/>
          <w:spacing w:val="-7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(NTU):</w:t>
      </w:r>
      <w:r>
        <w:rPr>
          <w:rFonts w:hint="default" w:ascii="Times New Roman" w:hAnsi="Times New Roman" w:cs="Times New Roman"/>
          <w:b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Quantifies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water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cloudiness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caused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by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suspended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particles. High turbidity blocks light and shields microorganisms from disinfection.</w:t>
      </w:r>
    </w:p>
    <w:p w14:paraId="05A59535">
      <w:pPr>
        <w:pStyle w:val="12"/>
        <w:numPr>
          <w:ilvl w:val="1"/>
          <w:numId w:val="1"/>
        </w:numPr>
        <w:tabs>
          <w:tab w:val="left" w:pos="430"/>
        </w:tabs>
        <w:spacing w:before="240" w:after="0" w:line="240" w:lineRule="auto"/>
        <w:ind w:left="430" w:right="0" w:hanging="430"/>
        <w:jc w:val="left"/>
        <w:rPr>
          <w:rFonts w:hint="default" w:ascii="Times New Roman" w:hAnsi="Times New Roman" w:cs="Times New Roman"/>
          <w:b/>
          <w:sz w:val="26"/>
        </w:rPr>
      </w:pPr>
      <w:bookmarkStart w:id="13" w:name="2.2 Microcontroller Architecture (STM32)"/>
      <w:bookmarkEnd w:id="13"/>
      <w:r>
        <w:rPr>
          <w:rFonts w:hint="default" w:ascii="Times New Roman" w:hAnsi="Times New Roman" w:cs="Times New Roman"/>
          <w:b/>
          <w:sz w:val="26"/>
        </w:rPr>
        <w:t>Microcontroller</w:t>
      </w:r>
      <w:r>
        <w:rPr>
          <w:rFonts w:hint="default" w:ascii="Times New Roman" w:hAnsi="Times New Roman" w:cs="Times New Roman"/>
          <w:b/>
          <w:spacing w:val="-14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Architecture</w:t>
      </w:r>
      <w:r>
        <w:rPr>
          <w:rFonts w:hint="default" w:ascii="Times New Roman" w:hAnsi="Times New Roman" w:cs="Times New Roman"/>
          <w:b/>
          <w:spacing w:val="-13"/>
          <w:sz w:val="26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6"/>
        </w:rPr>
        <w:t>(STM32):</w:t>
      </w:r>
    </w:p>
    <w:p w14:paraId="703C6E26">
      <w:pPr>
        <w:pStyle w:val="7"/>
        <w:spacing w:before="125" w:line="276" w:lineRule="auto"/>
        <w:ind w:right="4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STM32F407G-DISC1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board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features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ARM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Cortex-M4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core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running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up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168 MHz. It offers multi-channel high-speed 12-bit ADC converters, flexible GPIO pin configurations,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direct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hardware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abstraction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layer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(HAL)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library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support,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providing superior performance over standard 8-bit microcontrollers.</w:t>
      </w:r>
    </w:p>
    <w:p w14:paraId="3F85E8AB">
      <w:pPr>
        <w:pStyle w:val="12"/>
        <w:numPr>
          <w:ilvl w:val="1"/>
          <w:numId w:val="1"/>
        </w:numPr>
        <w:tabs>
          <w:tab w:val="left" w:pos="430"/>
        </w:tabs>
        <w:spacing w:before="240" w:after="0" w:line="240" w:lineRule="auto"/>
        <w:ind w:left="430" w:right="0" w:hanging="430"/>
        <w:jc w:val="left"/>
        <w:rPr>
          <w:rFonts w:hint="default" w:ascii="Times New Roman" w:hAnsi="Times New Roman" w:cs="Times New Roman"/>
          <w:b/>
          <w:sz w:val="26"/>
        </w:rPr>
      </w:pPr>
      <w:bookmarkStart w:id="14" w:name="2.3 Hardware Component Specifications: "/>
      <w:bookmarkEnd w:id="14"/>
      <w:r>
        <w:rPr>
          <w:rFonts w:hint="default" w:ascii="Times New Roman" w:hAnsi="Times New Roman" w:cs="Times New Roman"/>
          <w:b/>
          <w:sz w:val="26"/>
        </w:rPr>
        <w:t>Hardware</w:t>
      </w:r>
      <w:r>
        <w:rPr>
          <w:rFonts w:hint="default" w:ascii="Times New Roman" w:hAnsi="Times New Roman" w:cs="Times New Roman"/>
          <w:b/>
          <w:spacing w:val="-9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Component</w:t>
      </w:r>
      <w:r>
        <w:rPr>
          <w:rFonts w:hint="default" w:ascii="Times New Roman" w:hAnsi="Times New Roman" w:cs="Times New Roman"/>
          <w:b/>
          <w:spacing w:val="-8"/>
          <w:sz w:val="26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6"/>
        </w:rPr>
        <w:t>Specifications:</w:t>
      </w:r>
    </w:p>
    <w:p w14:paraId="26E9B0FF">
      <w:pPr>
        <w:pStyle w:val="12"/>
        <w:numPr>
          <w:ilvl w:val="2"/>
          <w:numId w:val="1"/>
        </w:numPr>
        <w:tabs>
          <w:tab w:val="left" w:pos="720"/>
        </w:tabs>
        <w:spacing w:before="125" w:after="0" w:line="276" w:lineRule="auto"/>
        <w:ind w:left="720" w:right="568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STM32F407G-DISC1</w:t>
      </w:r>
      <w:r>
        <w:rPr>
          <w:rFonts w:hint="default" w:ascii="Times New Roman" w:hAnsi="Times New Roman" w:cs="Times New Roman"/>
          <w:b/>
          <w:spacing w:val="-7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Board:</w:t>
      </w:r>
      <w:r>
        <w:rPr>
          <w:rFonts w:hint="default" w:ascii="Times New Roman" w:hAnsi="Times New Roman" w:cs="Times New Roman"/>
          <w:b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High-performance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ARM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Cortex-M4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board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serving as the main system controller.</w:t>
      </w:r>
    </w:p>
    <w:p w14:paraId="5EBFA4D3">
      <w:pPr>
        <w:pStyle w:val="7"/>
        <w:spacing w:before="8"/>
        <w:rPr>
          <w:rFonts w:hint="default" w:ascii="Times New Roman" w:hAnsi="Times New Roman" w:cs="Times New Roman"/>
          <w:sz w:val="18"/>
        </w:rPr>
      </w:pPr>
      <w:r>
        <w:rPr>
          <w:rFonts w:hint="default" w:ascii="Times New Roman" w:hAnsi="Times New Roman" w:cs="Times New Roman"/>
          <w:sz w:val="18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2333625</wp:posOffset>
                </wp:positionH>
                <wp:positionV relativeFrom="paragraph">
                  <wp:posOffset>166370</wp:posOffset>
                </wp:positionV>
                <wp:extent cx="3571875" cy="2047875"/>
                <wp:effectExtent l="0" t="0" r="0" b="0"/>
                <wp:wrapTopAndBottom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71875" cy="2047875"/>
                          <a:chOff x="0" y="0"/>
                          <a:chExt cx="3571875" cy="204787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" y="33337"/>
                            <a:ext cx="3514725" cy="19907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571875" cy="204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1875" h="2047875">
                                <a:moveTo>
                                  <a:pt x="14287" y="2047875"/>
                                </a:moveTo>
                                <a:lnTo>
                                  <a:pt x="14287" y="14287"/>
                                </a:lnTo>
                              </a:path>
                              <a:path w="3571875" h="2047875">
                                <a:moveTo>
                                  <a:pt x="0" y="14287"/>
                                </a:moveTo>
                                <a:lnTo>
                                  <a:pt x="3557587" y="14287"/>
                                </a:lnTo>
                              </a:path>
                              <a:path w="3571875" h="2047875">
                                <a:moveTo>
                                  <a:pt x="3557587" y="0"/>
                                </a:moveTo>
                                <a:lnTo>
                                  <a:pt x="3557587" y="2033587"/>
                                </a:lnTo>
                              </a:path>
                              <a:path w="3571875" h="2047875">
                                <a:moveTo>
                                  <a:pt x="3571875" y="2033587"/>
                                </a:moveTo>
                                <a:lnTo>
                                  <a:pt x="14287" y="203358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3.75pt;margin-top:13.1pt;height:161.25pt;width:281.25pt;mso-position-horizontal-relative:page;mso-wrap-distance-bottom:0pt;mso-wrap-distance-top:0pt;z-index:-251650048;mso-width-relative:page;mso-height-relative:page;" coordsize="3571875,2047875" o:gfxdata="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">
                <o:lock v:ext="edit" aspectratio="f"/>
                <v:shape id="Image 12" o:spid="_x0000_s1026" o:spt="75" type="#_x0000_t75" style="position:absolute;left:23812;top:33337;height:1990724;width:3514725;" filled="f" o:preferrelative="t" stroked="f" coordsize="21600,21600" o:gfxdata="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gezei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9" o:title=""/>
                  <o:lock v:ext="edit" aspectratio="f"/>
                </v:shape>
                <v:shape id="Graphic 13" o:spid="_x0000_s1026" o:spt="100" style="position:absolute;left:0;top:0;height:2047875;width:3571875;" filled="f" stroked="t" coordsize="3571875,2047875" o:gfxdata="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Lzyu8AAAA&#10;2wAAAA8AAAAAAAAAAQAgAAAAIgAAAGRycy9kb3ducmV2LnhtbFBLAQIUABQAAAAIAIdO4kAzLwWe&#10;OwAAADkAAAAQAAAAAAAAAAEAIAAAAAsBAABkcnMvc2hhcGV4bWwueG1sUEsFBgAAAAAGAAYAWwEA&#10;ALUDAAAAAA==&#10;" path="m14287,2047875l14287,14287em0,14287l3557587,14287em3557587,0l3557587,2033587em3571875,2033587l14287,2033587e">
                  <v:fill on="f" focussize="0,0"/>
                  <v:stroke weight="2.25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551427F6">
      <w:pPr>
        <w:pStyle w:val="7"/>
        <w:spacing w:before="63"/>
        <w:rPr>
          <w:rFonts w:hint="default" w:ascii="Times New Roman" w:hAnsi="Times New Roman" w:cs="Times New Roman"/>
        </w:rPr>
      </w:pPr>
    </w:p>
    <w:p w14:paraId="39804B51">
      <w:pPr>
        <w:spacing w:before="0"/>
        <w:ind w:left="1339" w:right="979" w:firstLine="0"/>
        <w:jc w:val="center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sz w:val="22"/>
        </w:rPr>
        <w:t>Figure</w:t>
      </w:r>
      <w:r>
        <w:rPr>
          <w:rFonts w:hint="default" w:ascii="Times New Roman" w:hAnsi="Times New Roman" w:cs="Times New Roman"/>
          <w:i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1.1:STM32F407G-DISC1</w:t>
      </w:r>
      <w:r>
        <w:rPr>
          <w:rFonts w:hint="default" w:ascii="Times New Roman" w:hAnsi="Times New Roman" w:cs="Times New Roman"/>
          <w:i/>
          <w:spacing w:val="-13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2"/>
        </w:rPr>
        <w:t>Board:</w:t>
      </w:r>
    </w:p>
    <w:p w14:paraId="5F378755">
      <w:pPr>
        <w:pStyle w:val="7"/>
        <w:spacing w:before="25"/>
        <w:rPr>
          <w:rFonts w:hint="default" w:ascii="Times New Roman" w:hAnsi="Times New Roman" w:cs="Times New Roman"/>
          <w:i/>
          <w:sz w:val="22"/>
        </w:rPr>
      </w:pPr>
    </w:p>
    <w:p w14:paraId="70644FCA">
      <w:pPr>
        <w:pStyle w:val="12"/>
        <w:numPr>
          <w:ilvl w:val="2"/>
          <w:numId w:val="1"/>
        </w:numPr>
        <w:tabs>
          <w:tab w:val="left" w:pos="720"/>
        </w:tabs>
        <w:spacing w:before="0" w:after="0" w:line="276" w:lineRule="auto"/>
        <w:ind w:left="720" w:right="1144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pH Sensor Module &amp; Glass Probe: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BNC-connected glass combination electrode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that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outputs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analog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voltage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corresponding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acidity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or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alkalinity.</w:t>
      </w:r>
    </w:p>
    <w:p w14:paraId="4345B141">
      <w:pPr>
        <w:pStyle w:val="12"/>
        <w:spacing w:after="0" w:line="276" w:lineRule="auto"/>
        <w:jc w:val="left"/>
        <w:rPr>
          <w:rFonts w:hint="default" w:ascii="Times New Roman" w:hAnsi="Times New Roman" w:cs="Times New Roman"/>
          <w:sz w:val="24"/>
        </w:rPr>
        <w:sectPr>
          <w:pgSz w:w="12240" w:h="15840"/>
          <w:pgMar w:top="1340" w:right="1080" w:bottom="280" w:left="1440" w:header="727" w:footer="0" w:gutter="0"/>
          <w:pgBorders>
            <w:top w:val="single" w:color="auto" w:sz="8" w:space="1"/>
            <w:left w:val="single" w:color="auto" w:sz="8" w:space="4"/>
            <w:bottom w:val="single" w:color="auto" w:sz="8" w:space="1"/>
            <w:right w:val="single" w:color="auto" w:sz="8" w:space="4"/>
          </w:pgBorders>
          <w:cols w:space="720" w:num="1"/>
        </w:sectPr>
      </w:pPr>
    </w:p>
    <w:p w14:paraId="7ECF23B8">
      <w:pPr>
        <w:pStyle w:val="7"/>
        <w:spacing w:before="8"/>
        <w:rPr>
          <w:rFonts w:hint="default" w:ascii="Times New Roman" w:hAnsi="Times New Roman" w:cs="Times New Roman"/>
          <w:sz w:val="7"/>
        </w:rPr>
      </w:pPr>
    </w:p>
    <w:p w14:paraId="44FC8824">
      <w:pPr>
        <w:spacing w:line="240" w:lineRule="auto"/>
        <w:ind w:left="2182" w:right="0" w:firstLine="0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g">
            <w:drawing>
              <wp:inline distT="0" distB="0" distL="0" distR="0">
                <wp:extent cx="3609975" cy="2228850"/>
                <wp:effectExtent l="19050" t="9525" r="9525" b="1905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9975" cy="2228850"/>
                          <a:chOff x="0" y="0"/>
                          <a:chExt cx="3609975" cy="2228850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12" y="28575"/>
                            <a:ext cx="3552825" cy="2171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360997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9975" h="2228850">
                                <a:moveTo>
                                  <a:pt x="14287" y="2228850"/>
                                </a:moveTo>
                                <a:lnTo>
                                  <a:pt x="14287" y="14287"/>
                                </a:lnTo>
                              </a:path>
                              <a:path w="3609975" h="2228850">
                                <a:moveTo>
                                  <a:pt x="0" y="14287"/>
                                </a:moveTo>
                                <a:lnTo>
                                  <a:pt x="3595687" y="14287"/>
                                </a:lnTo>
                              </a:path>
                              <a:path w="3609975" h="2228850">
                                <a:moveTo>
                                  <a:pt x="3595687" y="0"/>
                                </a:moveTo>
                                <a:lnTo>
                                  <a:pt x="3595687" y="2214562"/>
                                </a:lnTo>
                              </a:path>
                              <a:path w="3609975" h="2228850">
                                <a:moveTo>
                                  <a:pt x="3609975" y="2214562"/>
                                </a:moveTo>
                                <a:lnTo>
                                  <a:pt x="14287" y="2214562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75.5pt;width:284.25pt;" coordsize="3609975,2228850" o:gfxdata="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">
                <o:lock v:ext="edit" aspectratio="f"/>
                <v:shape id="Image 15" o:spid="_x0000_s1026" o:spt="75" type="#_x0000_t75" style="position:absolute;left:23812;top:28575;height:2171700;width:3552825;" filled="f" o:preferrelative="t" stroked="f" coordsize="21600,21600" o:gfxdata="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4wKc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f"/>
                </v:shape>
                <v:shape id="Graphic 16" o:spid="_x0000_s1026" o:spt="100" style="position:absolute;left:0;top:0;height:2228850;width:3609975;" filled="f" stroked="t" coordsize="3609975,2228850" o:gfxdata="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dMoqa5AAAA2wAA&#10;AA8AAAAAAAAAAQAgAAAAIgAAAGRycy9kb3ducmV2LnhtbFBLAQIUABQAAAAIAIdO4kAzLwWeOwAA&#10;ADkAAAAQAAAAAAAAAAEAIAAAAAgBAABkcnMvc2hhcGV4bWwueG1sUEsFBgAAAAAGAAYAWwEAALID&#10;AAAAAA==&#10;" path="m14287,2228850l14287,14287em0,14287l3595687,14287em3595687,0l3595687,2214562em3609975,2214562l14287,2214562e">
                  <v:fill on="f" focussize="0,0"/>
                  <v:stroke weight="2.25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3A5BB40D">
      <w:pPr>
        <w:pStyle w:val="7"/>
        <w:spacing w:before="22"/>
        <w:rPr>
          <w:rFonts w:hint="default" w:ascii="Times New Roman" w:hAnsi="Times New Roman" w:cs="Times New Roman"/>
          <w:sz w:val="22"/>
        </w:rPr>
      </w:pPr>
    </w:p>
    <w:p w14:paraId="7132F8BE">
      <w:pPr>
        <w:spacing w:before="0"/>
        <w:ind w:left="1339" w:right="979" w:firstLine="0"/>
        <w:jc w:val="center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sz w:val="22"/>
        </w:rPr>
        <w:t>Figure</w:t>
      </w:r>
      <w:r>
        <w:rPr>
          <w:rFonts w:hint="default" w:ascii="Times New Roman" w:hAnsi="Times New Roman" w:cs="Times New Roman"/>
          <w:i/>
          <w:spacing w:val="-7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1.2:</w:t>
      </w:r>
      <w:r>
        <w:rPr>
          <w:rFonts w:hint="default" w:ascii="Times New Roman" w:hAnsi="Times New Roman" w:cs="Times New Roman"/>
          <w:i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pH</w:t>
      </w:r>
      <w:r>
        <w:rPr>
          <w:rFonts w:hint="default" w:ascii="Times New Roman" w:hAnsi="Times New Roman" w:cs="Times New Roman"/>
          <w:i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Sensor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Module</w:t>
      </w:r>
      <w:r>
        <w:rPr>
          <w:rFonts w:hint="default" w:ascii="Times New Roman" w:hAnsi="Times New Roman" w:cs="Times New Roman"/>
          <w:i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&amp;</w:t>
      </w:r>
      <w:r>
        <w:rPr>
          <w:rFonts w:hint="default" w:ascii="Times New Roman" w:hAnsi="Times New Roman" w:cs="Times New Roman"/>
          <w:i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Glass</w:t>
      </w:r>
      <w:r>
        <w:rPr>
          <w:rFonts w:hint="default" w:ascii="Times New Roman" w:hAnsi="Times New Roman" w:cs="Times New Roman"/>
          <w:i/>
          <w:spacing w:val="-4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2"/>
        </w:rPr>
        <w:t>Probe:</w:t>
      </w:r>
    </w:p>
    <w:p w14:paraId="3E5D8192">
      <w:pPr>
        <w:pStyle w:val="7"/>
        <w:rPr>
          <w:rFonts w:hint="default" w:ascii="Times New Roman" w:hAnsi="Times New Roman" w:cs="Times New Roman"/>
          <w:i/>
          <w:sz w:val="22"/>
        </w:rPr>
      </w:pPr>
    </w:p>
    <w:p w14:paraId="25B7704A">
      <w:pPr>
        <w:pStyle w:val="7"/>
        <w:rPr>
          <w:rFonts w:hint="default" w:ascii="Times New Roman" w:hAnsi="Times New Roman" w:cs="Times New Roman"/>
          <w:i/>
          <w:sz w:val="22"/>
        </w:rPr>
      </w:pPr>
    </w:p>
    <w:p w14:paraId="37B09CAF">
      <w:pPr>
        <w:pStyle w:val="7"/>
        <w:spacing w:before="76"/>
        <w:rPr>
          <w:rFonts w:hint="default" w:ascii="Times New Roman" w:hAnsi="Times New Roman" w:cs="Times New Roman"/>
          <w:i/>
          <w:sz w:val="22"/>
        </w:rPr>
      </w:pPr>
    </w:p>
    <w:p w14:paraId="7433C924">
      <w:pPr>
        <w:pStyle w:val="12"/>
        <w:numPr>
          <w:ilvl w:val="2"/>
          <w:numId w:val="1"/>
        </w:numPr>
        <w:tabs>
          <w:tab w:val="left" w:pos="720"/>
        </w:tabs>
        <w:spacing w:before="0" w:after="0" w:line="276" w:lineRule="auto"/>
        <w:ind w:left="720" w:right="366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Turbidity Sensor Module: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Optical probe (LED transmitter + Phototransistor receiver)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with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analog/digital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driver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board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that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measures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light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scattering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caused by suspended solids.</w:t>
      </w:r>
    </w:p>
    <w:p w14:paraId="7B56C859">
      <w:pPr>
        <w:pStyle w:val="7"/>
        <w:spacing w:before="9"/>
        <w:rPr>
          <w:rFonts w:hint="default" w:ascii="Times New Roman" w:hAnsi="Times New Roman" w:cs="Times New Roman"/>
          <w:sz w:val="18"/>
        </w:rPr>
      </w:pPr>
      <w:r>
        <w:rPr>
          <w:rFonts w:hint="default" w:ascii="Times New Roman" w:hAnsi="Times New Roman" w:cs="Times New Roman"/>
          <w:sz w:val="18"/>
        </w:rPr>
        <mc:AlternateContent>
          <mc:Choice Requires="wpg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2028825</wp:posOffset>
                </wp:positionH>
                <wp:positionV relativeFrom="paragraph">
                  <wp:posOffset>167005</wp:posOffset>
                </wp:positionV>
                <wp:extent cx="3714750" cy="2314575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14750" cy="2314575"/>
                          <a:chOff x="0" y="0"/>
                          <a:chExt cx="3714750" cy="231457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33337"/>
                            <a:ext cx="3657600" cy="2257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714750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0" h="2314575">
                                <a:moveTo>
                                  <a:pt x="14287" y="2314575"/>
                                </a:moveTo>
                                <a:lnTo>
                                  <a:pt x="14287" y="14287"/>
                                </a:lnTo>
                              </a:path>
                              <a:path w="3714750" h="2314575">
                                <a:moveTo>
                                  <a:pt x="0" y="14287"/>
                                </a:moveTo>
                                <a:lnTo>
                                  <a:pt x="3700462" y="14287"/>
                                </a:lnTo>
                              </a:path>
                              <a:path w="3714750" h="2314575">
                                <a:moveTo>
                                  <a:pt x="3700462" y="0"/>
                                </a:moveTo>
                                <a:lnTo>
                                  <a:pt x="3700462" y="2300287"/>
                                </a:lnTo>
                              </a:path>
                              <a:path w="3714750" h="2314575">
                                <a:moveTo>
                                  <a:pt x="3714750" y="2300287"/>
                                </a:moveTo>
                                <a:lnTo>
                                  <a:pt x="14287" y="230028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9.75pt;margin-top:13.15pt;height:182.25pt;width:292.5pt;mso-position-horizontal-relative:page;mso-wrap-distance-bottom:0pt;mso-wrap-distance-top:0pt;z-index:-251649024;mso-width-relative:page;mso-height-relative:page;" coordsize="3714750,2314575" o:gfxdata="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">
                <o:lock v:ext="edit" aspectratio="f"/>
                <v:shape id="Image 18" o:spid="_x0000_s1026" o:spt="75" type="#_x0000_t75" style="position:absolute;left:28575;top:33337;height:2257425;width:3657600;" filled="f" o:preferrelative="t" stroked="f" coordsize="21600,21600" o:gfxdata="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TKfW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1" o:title=""/>
                  <o:lock v:ext="edit" aspectratio="f"/>
                </v:shape>
                <v:shape id="Graphic 19" o:spid="_x0000_s1026" o:spt="100" style="position:absolute;left:0;top:0;height:2314575;width:3714750;" filled="f" stroked="t" coordsize="3714750,2314575" o:gfxdata="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8L2JugAAANsA&#10;AAAPAAAAAAAAAAEAIAAAACIAAABkcnMvZG93bnJldi54bWxQSwECFAAUAAAACACHTuJAMy8FnjsA&#10;AAA5AAAAEAAAAAAAAAABACAAAAAJAQAAZHJzL3NoYXBleG1sLnhtbFBLBQYAAAAABgAGAFsBAACz&#10;AwAAAAA=&#10;" path="m14287,2314575l14287,14287em0,14287l3700462,14287em3700462,0l3700462,2300287em3714750,2300287l14287,2300287e">
                  <v:fill on="f" focussize="0,0"/>
                  <v:stroke weight="2.25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CEEF0EC">
      <w:pPr>
        <w:pStyle w:val="7"/>
        <w:spacing w:before="63"/>
        <w:rPr>
          <w:rFonts w:hint="default" w:ascii="Times New Roman" w:hAnsi="Times New Roman" w:cs="Times New Roman"/>
        </w:rPr>
      </w:pPr>
    </w:p>
    <w:p w14:paraId="58FD466A">
      <w:pPr>
        <w:spacing w:before="0"/>
        <w:ind w:left="1339" w:right="979" w:firstLine="0"/>
        <w:jc w:val="center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sz w:val="22"/>
        </w:rPr>
        <w:t>Figure</w:t>
      </w:r>
      <w:r>
        <w:rPr>
          <w:rFonts w:hint="default" w:ascii="Times New Roman" w:hAnsi="Times New Roman" w:cs="Times New Roman"/>
          <w:i/>
          <w:spacing w:val="-11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1.3:</w:t>
      </w:r>
      <w:r>
        <w:rPr>
          <w:rFonts w:hint="default" w:ascii="Times New Roman" w:hAnsi="Times New Roman" w:cs="Times New Roman"/>
          <w:i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Turbidity</w:t>
      </w:r>
      <w:r>
        <w:rPr>
          <w:rFonts w:hint="default" w:ascii="Times New Roman" w:hAnsi="Times New Roman" w:cs="Times New Roman"/>
          <w:i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Sensor</w:t>
      </w:r>
      <w:r>
        <w:rPr>
          <w:rFonts w:hint="default" w:ascii="Times New Roman" w:hAnsi="Times New Roman" w:cs="Times New Roman"/>
          <w:i/>
          <w:spacing w:val="-10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2"/>
        </w:rPr>
        <w:t>Module:</w:t>
      </w:r>
    </w:p>
    <w:p w14:paraId="57E5371D">
      <w:pPr>
        <w:pStyle w:val="7"/>
        <w:rPr>
          <w:rFonts w:hint="default" w:ascii="Times New Roman" w:hAnsi="Times New Roman" w:cs="Times New Roman"/>
          <w:i/>
          <w:sz w:val="22"/>
        </w:rPr>
      </w:pPr>
    </w:p>
    <w:p w14:paraId="002F045C">
      <w:pPr>
        <w:pStyle w:val="7"/>
        <w:rPr>
          <w:rFonts w:hint="default" w:ascii="Times New Roman" w:hAnsi="Times New Roman" w:cs="Times New Roman"/>
          <w:i/>
          <w:sz w:val="22"/>
        </w:rPr>
      </w:pPr>
    </w:p>
    <w:p w14:paraId="371D7A8F">
      <w:pPr>
        <w:pStyle w:val="7"/>
        <w:spacing w:before="77"/>
        <w:rPr>
          <w:rFonts w:hint="default" w:ascii="Times New Roman" w:hAnsi="Times New Roman" w:cs="Times New Roman"/>
          <w:i/>
          <w:sz w:val="22"/>
        </w:rPr>
      </w:pPr>
    </w:p>
    <w:p w14:paraId="4B8CFD49">
      <w:pPr>
        <w:pStyle w:val="12"/>
        <w:numPr>
          <w:ilvl w:val="2"/>
          <w:numId w:val="1"/>
        </w:numPr>
        <w:tabs>
          <w:tab w:val="left" w:pos="720"/>
        </w:tabs>
        <w:spacing w:before="0" w:after="0" w:line="276" w:lineRule="auto"/>
        <w:ind w:left="720" w:right="554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16x2</w:t>
      </w:r>
      <w:r>
        <w:rPr>
          <w:rFonts w:hint="default" w:ascii="Times New Roman" w:hAnsi="Times New Roman" w:cs="Times New Roman"/>
          <w:b/>
          <w:spacing w:val="-4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Character</w:t>
      </w:r>
      <w:r>
        <w:rPr>
          <w:rFonts w:hint="default" w:ascii="Times New Roman" w:hAnsi="Times New Roman" w:cs="Times New Roman"/>
          <w:b/>
          <w:spacing w:val="-4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LCD</w:t>
      </w:r>
      <w:r>
        <w:rPr>
          <w:rFonts w:hint="default" w:ascii="Times New Roman" w:hAnsi="Times New Roman" w:cs="Times New Roman"/>
          <w:b/>
          <w:spacing w:val="-4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Display</w:t>
      </w:r>
      <w:r>
        <w:rPr>
          <w:rFonts w:hint="default" w:ascii="Times New Roman" w:hAnsi="Times New Roman" w:cs="Times New Roman"/>
          <w:b/>
          <w:spacing w:val="-4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(JHD</w:t>
      </w:r>
      <w:r>
        <w:rPr>
          <w:rFonts w:hint="default" w:ascii="Times New Roman" w:hAnsi="Times New Roman" w:cs="Times New Roman"/>
          <w:b/>
          <w:spacing w:val="-4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162A):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Liquid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Crystal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Display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module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used to print real-time parameter readings and overall safety status.</w:t>
      </w:r>
    </w:p>
    <w:p w14:paraId="36D8761E">
      <w:pPr>
        <w:pStyle w:val="12"/>
        <w:spacing w:after="0" w:line="276" w:lineRule="auto"/>
        <w:jc w:val="left"/>
        <w:rPr>
          <w:rFonts w:hint="default" w:ascii="Times New Roman" w:hAnsi="Times New Roman" w:cs="Times New Roman"/>
          <w:sz w:val="24"/>
        </w:rPr>
        <w:sectPr>
          <w:pgSz w:w="12240" w:h="15840"/>
          <w:pgMar w:top="1340" w:right="1080" w:bottom="280" w:left="1440" w:header="727" w:footer="0" w:gutter="0"/>
          <w:pgBorders>
            <w:top w:val="single" w:color="auto" w:sz="8" w:space="1"/>
            <w:left w:val="single" w:color="auto" w:sz="8" w:space="4"/>
            <w:bottom w:val="single" w:color="auto" w:sz="8" w:space="1"/>
            <w:right w:val="single" w:color="auto" w:sz="8" w:space="4"/>
          </w:pgBorders>
          <w:cols w:space="720" w:num="1"/>
        </w:sectPr>
      </w:pPr>
    </w:p>
    <w:p w14:paraId="351657F0">
      <w:pPr>
        <w:pStyle w:val="7"/>
        <w:rPr>
          <w:rFonts w:hint="default" w:ascii="Times New Roman" w:hAnsi="Times New Roman" w:cs="Times New Roman"/>
        </w:rPr>
      </w:pPr>
    </w:p>
    <w:p w14:paraId="11A48F3C">
      <w:pPr>
        <w:pStyle w:val="7"/>
        <w:rPr>
          <w:rFonts w:hint="default" w:ascii="Times New Roman" w:hAnsi="Times New Roman" w:cs="Times New Roman"/>
        </w:rPr>
      </w:pPr>
    </w:p>
    <w:p w14:paraId="43D113DA">
      <w:pPr>
        <w:pStyle w:val="7"/>
        <w:rPr>
          <w:rFonts w:hint="default" w:ascii="Times New Roman" w:hAnsi="Times New Roman" w:cs="Times New Roman"/>
        </w:rPr>
      </w:pPr>
    </w:p>
    <w:p w14:paraId="2ADCABD5">
      <w:pPr>
        <w:pStyle w:val="7"/>
        <w:rPr>
          <w:rFonts w:hint="default" w:ascii="Times New Roman" w:hAnsi="Times New Roman" w:cs="Times New Roman"/>
        </w:rPr>
      </w:pPr>
    </w:p>
    <w:p w14:paraId="0E32B3AD">
      <w:pPr>
        <w:pStyle w:val="7"/>
        <w:rPr>
          <w:rFonts w:hint="default" w:ascii="Times New Roman" w:hAnsi="Times New Roman" w:cs="Times New Roman"/>
        </w:rPr>
      </w:pPr>
    </w:p>
    <w:p w14:paraId="61C8B3C1">
      <w:pPr>
        <w:pStyle w:val="7"/>
        <w:rPr>
          <w:rFonts w:hint="default" w:ascii="Times New Roman" w:hAnsi="Times New Roman" w:cs="Times New Roman"/>
        </w:rPr>
      </w:pPr>
    </w:p>
    <w:p w14:paraId="2C7CBF49">
      <w:pPr>
        <w:pStyle w:val="7"/>
        <w:rPr>
          <w:rFonts w:hint="default" w:ascii="Times New Roman" w:hAnsi="Times New Roman" w:cs="Times New Roman"/>
        </w:rPr>
      </w:pPr>
    </w:p>
    <w:p w14:paraId="2F167E0C">
      <w:pPr>
        <w:pStyle w:val="7"/>
        <w:rPr>
          <w:rFonts w:hint="default" w:ascii="Times New Roman" w:hAnsi="Times New Roman" w:cs="Times New Roman"/>
        </w:rPr>
      </w:pPr>
    </w:p>
    <w:p w14:paraId="7C1A7E31">
      <w:pPr>
        <w:pStyle w:val="7"/>
        <w:rPr>
          <w:rFonts w:hint="default" w:ascii="Times New Roman" w:hAnsi="Times New Roman" w:cs="Times New Roman"/>
        </w:rPr>
      </w:pPr>
    </w:p>
    <w:p w14:paraId="3D5888AF">
      <w:pPr>
        <w:pStyle w:val="7"/>
        <w:rPr>
          <w:rFonts w:hint="default" w:ascii="Times New Roman" w:hAnsi="Times New Roman" w:cs="Times New Roman"/>
        </w:rPr>
      </w:pPr>
    </w:p>
    <w:p w14:paraId="1DC886D9">
      <w:pPr>
        <w:pStyle w:val="7"/>
        <w:rPr>
          <w:rFonts w:hint="default" w:ascii="Times New Roman" w:hAnsi="Times New Roman" w:cs="Times New Roman"/>
        </w:rPr>
      </w:pPr>
    </w:p>
    <w:p w14:paraId="091CC715">
      <w:pPr>
        <w:pStyle w:val="7"/>
        <w:rPr>
          <w:rFonts w:hint="default" w:ascii="Times New Roman" w:hAnsi="Times New Roman" w:cs="Times New Roman"/>
        </w:rPr>
      </w:pPr>
    </w:p>
    <w:p w14:paraId="494BCCC6">
      <w:pPr>
        <w:pStyle w:val="7"/>
        <w:spacing w:before="49"/>
        <w:rPr>
          <w:rFonts w:hint="default" w:ascii="Times New Roman" w:hAnsi="Times New Roman" w:cs="Times New Roman"/>
        </w:rPr>
      </w:pPr>
    </w:p>
    <w:p w14:paraId="571CC985">
      <w:pPr>
        <w:spacing w:before="0"/>
        <w:ind w:left="1335" w:right="0" w:firstLine="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2009775</wp:posOffset>
                </wp:positionH>
                <wp:positionV relativeFrom="paragraph">
                  <wp:posOffset>-2237740</wp:posOffset>
                </wp:positionV>
                <wp:extent cx="4210050" cy="2381250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2381250"/>
                          <a:chOff x="0" y="0"/>
                          <a:chExt cx="4210050" cy="2381250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28575"/>
                            <a:ext cx="4152900" cy="2324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4210050" cy="2381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0" h="2381250">
                                <a:moveTo>
                                  <a:pt x="14287" y="2381250"/>
                                </a:moveTo>
                                <a:lnTo>
                                  <a:pt x="14287" y="14287"/>
                                </a:lnTo>
                              </a:path>
                              <a:path w="4210050" h="2381250">
                                <a:moveTo>
                                  <a:pt x="0" y="14287"/>
                                </a:moveTo>
                                <a:lnTo>
                                  <a:pt x="4195762" y="14287"/>
                                </a:lnTo>
                              </a:path>
                              <a:path w="4210050" h="2381250">
                                <a:moveTo>
                                  <a:pt x="4195762" y="0"/>
                                </a:moveTo>
                                <a:lnTo>
                                  <a:pt x="4195762" y="2366962"/>
                                </a:lnTo>
                              </a:path>
                              <a:path w="4210050" h="2381250">
                                <a:moveTo>
                                  <a:pt x="4210050" y="2366962"/>
                                </a:moveTo>
                                <a:lnTo>
                                  <a:pt x="14287" y="2366962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8.25pt;margin-top:-176.2pt;height:187.5pt;width:331.5pt;mso-position-horizontal-relative:page;z-index:251661312;mso-width-relative:page;mso-height-relative:page;" coordsize="4210050,2381250" o:gfxdata="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">
                <o:lock v:ext="edit" aspectratio="f"/>
                <v:shape id="Image 21" o:spid="_x0000_s1026" o:spt="75" type="#_x0000_t75" style="position:absolute;left:28575;top:28575;height:2324100;width:4152900;" filled="f" o:preferrelative="t" stroked="f" coordsize="21600,21600" o:gfxdata="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+OaEi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2" o:title=""/>
                  <o:lock v:ext="edit" aspectratio="f"/>
                </v:shape>
                <v:shape id="Graphic 22" o:spid="_x0000_s1026" o:spt="100" style="position:absolute;left:0;top:0;height:2381250;width:4210050;" filled="f" stroked="t" coordsize="4210050,2381250" o:gfxdata="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UhSy8AAAA&#10;2wAAAA8AAAAAAAAAAQAgAAAAIgAAAGRycy9kb3ducmV2LnhtbFBLAQIUABQAAAAIAIdO4kAzLwWe&#10;OwAAADkAAAAQAAAAAAAAAAEAIAAAAAsBAABkcnMvc2hhcGV4bWwueG1sUEsFBgAAAAAGAAYAWwEA&#10;ALUDAAAAAA==&#10;" path="m14287,2381250l14287,14287em0,14287l4195762,14287em4195762,0l4195762,2366962em4210050,2366962l14287,2366962e">
                  <v:fill on="f" focussize="0,0"/>
                  <v:stroke weight="2.25pt" color="#000000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hint="default" w:ascii="Times New Roman" w:hAnsi="Times New Roman" w:cs="Times New Roman"/>
          <w:spacing w:val="-10"/>
          <w:w w:val="70"/>
          <w:sz w:val="24"/>
        </w:rPr>
        <w:t>●</w:t>
      </w:r>
    </w:p>
    <w:p w14:paraId="3F56AD8F">
      <w:pPr>
        <w:pStyle w:val="7"/>
        <w:spacing w:before="5"/>
        <w:rPr>
          <w:rFonts w:hint="default" w:ascii="Times New Roman" w:hAnsi="Times New Roman" w:cs="Times New Roman"/>
        </w:rPr>
      </w:pPr>
    </w:p>
    <w:p w14:paraId="00178A9C">
      <w:pPr>
        <w:spacing w:before="0"/>
        <w:ind w:left="1238" w:right="979" w:firstLine="0"/>
        <w:jc w:val="center"/>
        <w:rPr>
          <w:rFonts w:hint="default" w:ascii="Times New Roman" w:hAnsi="Times New Roman" w:cs="Times New Roman"/>
          <w:i/>
          <w:sz w:val="22"/>
        </w:rPr>
      </w:pPr>
      <w:r>
        <w:rPr>
          <w:rFonts w:hint="default" w:ascii="Times New Roman" w:hAnsi="Times New Roman" w:cs="Times New Roman"/>
          <w:i/>
          <w:sz w:val="22"/>
        </w:rPr>
        <w:t>Figure</w:t>
      </w:r>
      <w:r>
        <w:rPr>
          <w:rFonts w:hint="default" w:ascii="Times New Roman" w:hAnsi="Times New Roman" w:cs="Times New Roman"/>
          <w:i/>
          <w:spacing w:val="-6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1.4: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16x2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Character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z w:val="22"/>
        </w:rPr>
        <w:t>LCD</w:t>
      </w:r>
      <w:r>
        <w:rPr>
          <w:rFonts w:hint="default" w:ascii="Times New Roman" w:hAnsi="Times New Roman" w:cs="Times New Roman"/>
          <w:i/>
          <w:spacing w:val="-5"/>
          <w:sz w:val="22"/>
        </w:rPr>
        <w:t xml:space="preserve"> </w:t>
      </w:r>
      <w:r>
        <w:rPr>
          <w:rFonts w:hint="default" w:ascii="Times New Roman" w:hAnsi="Times New Roman" w:cs="Times New Roman"/>
          <w:i/>
          <w:spacing w:val="-2"/>
          <w:sz w:val="22"/>
        </w:rPr>
        <w:t>Display</w:t>
      </w:r>
    </w:p>
    <w:p w14:paraId="182C71C0">
      <w:pPr>
        <w:pStyle w:val="7"/>
        <w:spacing w:before="25"/>
        <w:rPr>
          <w:rFonts w:hint="default" w:ascii="Times New Roman" w:hAnsi="Times New Roman" w:cs="Times New Roman"/>
          <w:i/>
          <w:sz w:val="22"/>
        </w:rPr>
      </w:pPr>
    </w:p>
    <w:p w14:paraId="36A863F4">
      <w:pPr>
        <w:pStyle w:val="3"/>
        <w:numPr>
          <w:ilvl w:val="0"/>
          <w:numId w:val="1"/>
        </w:numPr>
        <w:tabs>
          <w:tab w:val="left" w:pos="353"/>
        </w:tabs>
        <w:spacing w:before="0" w:after="0" w:line="240" w:lineRule="auto"/>
        <w:ind w:left="353" w:right="0" w:hanging="353"/>
        <w:jc w:val="left"/>
        <w:rPr>
          <w:rFonts w:hint="default" w:ascii="Times New Roman" w:hAnsi="Times New Roman" w:cs="Times New Roman"/>
        </w:rPr>
      </w:pPr>
      <w:bookmarkStart w:id="15" w:name="3. HARDWARE AND SOFTWARE IMPLEMENTATION "/>
      <w:bookmarkEnd w:id="15"/>
      <w:r>
        <w:rPr>
          <w:rFonts w:hint="default" w:ascii="Times New Roman" w:hAnsi="Times New Roman" w:cs="Times New Roman"/>
        </w:rPr>
        <w:t>HARDWARE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</w:rPr>
        <w:t>AND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>SOFTWARE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IMPLEMENTATION</w:t>
      </w:r>
    </w:p>
    <w:p w14:paraId="66FCBDFD">
      <w:pPr>
        <w:pStyle w:val="12"/>
        <w:numPr>
          <w:ilvl w:val="1"/>
          <w:numId w:val="1"/>
        </w:numPr>
        <w:tabs>
          <w:tab w:val="left" w:pos="430"/>
        </w:tabs>
        <w:spacing w:before="176" w:after="0" w:line="240" w:lineRule="auto"/>
        <w:ind w:left="430" w:right="0" w:hanging="430"/>
        <w:jc w:val="left"/>
        <w:rPr>
          <w:rFonts w:hint="default" w:ascii="Times New Roman" w:hAnsi="Times New Roman" w:cs="Times New Roman"/>
          <w:b/>
          <w:sz w:val="26"/>
        </w:rPr>
      </w:pPr>
      <w:bookmarkStart w:id="16" w:name="3.1 Hardware Interfacing &amp; Circuitry: "/>
      <w:bookmarkEnd w:id="16"/>
      <w:r>
        <w:rPr>
          <w:rFonts w:hint="default" w:ascii="Times New Roman" w:hAnsi="Times New Roman" w:cs="Times New Roman"/>
          <w:b/>
          <w:sz w:val="26"/>
        </w:rPr>
        <w:t>Hardware</w:t>
      </w:r>
      <w:r>
        <w:rPr>
          <w:rFonts w:hint="default" w:ascii="Times New Roman" w:hAnsi="Times New Roman" w:cs="Times New Roman"/>
          <w:b/>
          <w:spacing w:val="-7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Interfacing</w:t>
      </w:r>
      <w:r>
        <w:rPr>
          <w:rFonts w:hint="default" w:ascii="Times New Roman" w:hAnsi="Times New Roman" w:cs="Times New Roman"/>
          <w:b/>
          <w:spacing w:val="-7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&amp;</w:t>
      </w:r>
      <w:r>
        <w:rPr>
          <w:rFonts w:hint="default" w:ascii="Times New Roman" w:hAnsi="Times New Roman" w:cs="Times New Roman"/>
          <w:b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6"/>
        </w:rPr>
        <w:t>Circuitry:</w:t>
      </w:r>
    </w:p>
    <w:p w14:paraId="706D0C02">
      <w:pPr>
        <w:pStyle w:val="7"/>
        <w:spacing w:before="124" w:line="276" w:lineRule="auto"/>
        <w:ind w:right="500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analog outputs of the pH and turbidity signal driver boards are wired directly to the internal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ADC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channels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STM32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microcontroller.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LCD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display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is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connected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via GPIO pins for output display:</w:t>
      </w:r>
    </w:p>
    <w:p w14:paraId="63613D49">
      <w:pPr>
        <w:pStyle w:val="4"/>
        <w:spacing w:before="240"/>
        <w:rPr>
          <w:rFonts w:hint="default" w:ascii="Times New Roman" w:hAnsi="Times New Roman" w:cs="Times New Roman"/>
          <w:spacing w:val="-2"/>
          <w:u w:val="single"/>
        </w:rPr>
      </w:pPr>
      <w:r>
        <w:rPr>
          <w:rFonts w:hint="default" w:ascii="Times New Roman" w:hAnsi="Times New Roman" w:cs="Times New Roman"/>
          <w:spacing w:val="-2"/>
          <w:u w:val="single"/>
        </w:rPr>
        <w:t>Connections:</w:t>
      </w:r>
    </w:p>
    <w:tbl>
      <w:tblPr>
        <w:tblStyle w:val="6"/>
        <w:tblW w:w="0" w:type="auto"/>
        <w:jc w:val="center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02"/>
        <w:gridCol w:w="3700"/>
        <w:gridCol w:w="3309"/>
      </w:tblGrid>
      <w:tr w14:paraId="229EA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2B12C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STM32 / Power Pin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BE1F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Connected To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824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Purpose / Description</w:t>
            </w:r>
          </w:p>
        </w:tc>
      </w:tr>
      <w:tr w14:paraId="4C0E0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48C91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FA1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 Sensor AOUT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52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 sensor analog output</w:t>
            </w:r>
          </w:p>
        </w:tc>
      </w:tr>
      <w:tr w14:paraId="1E783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CFE45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E42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Turbidity Sensor AOUT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3FC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Turbidity sensor analog output</w:t>
            </w:r>
          </w:p>
        </w:tc>
      </w:tr>
      <w:tr w14:paraId="405DE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FF511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PB0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0B6A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00F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Register Select</w:t>
            </w:r>
          </w:p>
        </w:tc>
      </w:tr>
      <w:tr w14:paraId="70596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DD410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PB1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82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C44D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Enable</w:t>
            </w:r>
          </w:p>
        </w:tc>
      </w:tr>
      <w:tr w14:paraId="47EB2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1A22E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PB2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1D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D4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30C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Data Pin 4</w:t>
            </w:r>
          </w:p>
        </w:tc>
      </w:tr>
      <w:tr w14:paraId="46B82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4090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PB3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4D0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D5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D6B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Data Pin 5</w:t>
            </w:r>
          </w:p>
        </w:tc>
      </w:tr>
      <w:tr w14:paraId="28B41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1330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PB4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C0C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D6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68F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Data Pin 6</w:t>
            </w:r>
          </w:p>
        </w:tc>
      </w:tr>
      <w:tr w14:paraId="17187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78A7C2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PB5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F5E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D7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71E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Data Pin 7</w:t>
            </w:r>
          </w:p>
        </w:tc>
      </w:tr>
      <w:tr w14:paraId="2C5A1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5B1D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3V3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78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 Sensor VCC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5D4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Power supply for pH sensor</w:t>
            </w:r>
          </w:p>
        </w:tc>
      </w:tr>
      <w:tr w14:paraId="28189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E9C74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3V3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D76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Turbidity Sensor VCC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85F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Power supply for turbidity sensor</w:t>
            </w:r>
          </w:p>
        </w:tc>
      </w:tr>
      <w:tr w14:paraId="305CE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AF527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9B7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VDD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23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power supply</w:t>
            </w:r>
          </w:p>
        </w:tc>
      </w:tr>
      <w:tr w14:paraId="4C4B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2BA7EC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25E2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Contrast Pot Outer Legs (Either Side)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5BB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Contrast potentiometer supply</w:t>
            </w:r>
          </w:p>
        </w:tc>
      </w:tr>
      <w:tr w14:paraId="6E244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6B48E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10A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 Sensor GND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9DE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 sensor ground</w:t>
            </w:r>
          </w:p>
        </w:tc>
      </w:tr>
      <w:tr w14:paraId="521E0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54045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FEBA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Turbidity Sensor GND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4F2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Turbidity sensor ground</w:t>
            </w:r>
          </w:p>
        </w:tc>
      </w:tr>
      <w:tr w14:paraId="497DA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6F41E7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DA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VSS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CD29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ground</w:t>
            </w:r>
          </w:p>
        </w:tc>
      </w:tr>
      <w:tr w14:paraId="1DAA8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45CD63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GND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959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RW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FF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Read/Write pin grounded</w:t>
            </w:r>
          </w:p>
        </w:tc>
      </w:tr>
      <w:tr w14:paraId="0BFEF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17C26E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VO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93D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Contrast Pot Wiper (Middle Pin)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E2A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LCD contrast adjustment</w:t>
            </w:r>
          </w:p>
        </w:tc>
      </w:tr>
    </w:tbl>
    <w:p w14:paraId="114AA29F">
      <w:pPr>
        <w:pStyle w:val="4"/>
        <w:spacing w:before="240"/>
        <w:rPr>
          <w:rFonts w:hint="default" w:ascii="Times New Roman" w:hAnsi="Times New Roman" w:cs="Times New Roman"/>
          <w:spacing w:val="-2"/>
          <w:u w:val="single"/>
        </w:rPr>
      </w:pPr>
    </w:p>
    <w:p w14:paraId="408274CC">
      <w:pPr>
        <w:pStyle w:val="4"/>
        <w:spacing w:before="240"/>
        <w:rPr>
          <w:rFonts w:hint="default" w:ascii="Times New Roman" w:hAnsi="Times New Roman" w:cs="Times New Roman"/>
          <w:spacing w:val="-2"/>
          <w:u w:val="single"/>
        </w:rPr>
      </w:pPr>
    </w:p>
    <w:p w14:paraId="7B943EB1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/>
          <w:spacing w:val="-2"/>
          <w:sz w:val="28"/>
          <w:u w:val="single"/>
        </w:rPr>
      </w:pPr>
      <w:r>
        <w:rPr>
          <w:rFonts w:hint="default" w:ascii="Times New Roman" w:hAnsi="Times New Roman" w:cs="Times New Roman"/>
          <w:b/>
          <w:sz w:val="28"/>
          <w:u w:val="single"/>
        </w:rPr>
        <w:t>Hardware</w:t>
      </w:r>
      <w:r>
        <w:rPr>
          <w:rFonts w:hint="default" w:ascii="Times New Roman" w:hAnsi="Times New Roman" w:cs="Times New Roman"/>
          <w:b/>
          <w:spacing w:val="-8"/>
          <w:sz w:val="28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8"/>
          <w:u w:val="single"/>
        </w:rPr>
        <w:t>Circuit:</w:t>
      </w:r>
    </w:p>
    <w:p w14:paraId="06451558">
      <w:pPr>
        <w:spacing w:before="0"/>
        <w:ind w:left="0" w:right="0" w:firstLine="0"/>
        <w:jc w:val="left"/>
        <w:rPr>
          <w:rFonts w:hint="default" w:ascii="Times New Roman" w:hAnsi="Times New Roman" w:cs="Times New Roman"/>
          <w:b/>
          <w:spacing w:val="-2"/>
          <w:sz w:val="28"/>
          <w:u w:val="single"/>
        </w:rPr>
      </w:pPr>
    </w:p>
    <w:p w14:paraId="797FFE25">
      <w:pPr>
        <w:spacing w:before="0"/>
        <w:ind w:left="0" w:right="0" w:firstLine="0"/>
        <w:jc w:val="center"/>
        <w:rPr>
          <w:rFonts w:hint="default" w:ascii="Times New Roman" w:hAnsi="Times New Roman" w:cs="Times New Roman"/>
          <w:b/>
          <w:spacing w:val="-2"/>
          <w:sz w:val="21"/>
          <w:szCs w:val="18"/>
          <w:u w:val="single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6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DB21B5">
      <w:pPr>
        <w:spacing w:after="0"/>
        <w:jc w:val="center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1790700" cy="4104640"/>
            <wp:effectExtent l="0" t="0" r="10160" b="7620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 flipH="1" flipV="1">
                      <a:off x="0" y="0"/>
                      <a:ext cx="1790700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451B">
      <w:pPr>
        <w:spacing w:after="0"/>
        <w:jc w:val="center"/>
        <w:rPr>
          <w:rFonts w:hint="default" w:ascii="Times New Roman" w:hAnsi="Times New Roman" w:eastAsia="SimSun" w:cs="Times New Roman"/>
          <w:b w:val="0"/>
          <w:bCs w:val="0"/>
          <w:i/>
          <w:iCs/>
          <w:sz w:val="18"/>
          <w:szCs w:val="18"/>
        </w:rPr>
      </w:pPr>
      <w:r>
        <w:rPr>
          <w:rFonts w:hint="default" w:ascii="Times New Roman" w:hAnsi="Times New Roman" w:eastAsia="SimSun" w:cs="Times New Roman"/>
          <w:b w:val="0"/>
          <w:bCs w:val="0"/>
          <w:i/>
          <w:iCs/>
          <w:sz w:val="18"/>
          <w:szCs w:val="18"/>
        </w:rPr>
        <w:t>Figure 1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sz w:val="18"/>
          <w:szCs w:val="18"/>
          <w:lang w:val="en-US"/>
        </w:rPr>
        <w:t>.5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sz w:val="18"/>
          <w:szCs w:val="18"/>
        </w:rPr>
        <w:t>: System setup and initialization displaying "Water Quality Monitor Ready</w:t>
      </w:r>
    </w:p>
    <w:p w14:paraId="52ACFE87">
      <w:pPr>
        <w:spacing w:after="0"/>
        <w:jc w:val="center"/>
        <w:rPr>
          <w:rFonts w:hint="default" w:ascii="Times New Roman" w:hAnsi="Times New Roman" w:eastAsia="SimSun" w:cs="Times New Roman"/>
          <w:b w:val="0"/>
          <w:bCs w:val="0"/>
          <w:i/>
          <w:iCs/>
          <w:sz w:val="18"/>
          <w:szCs w:val="18"/>
        </w:rPr>
      </w:pPr>
    </w:p>
    <w:p w14:paraId="2748867E">
      <w:pPr>
        <w:spacing w:after="0"/>
        <w:jc w:val="center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sz w:val="20"/>
          <w:szCs w:val="20"/>
        </w:rPr>
        <w:drawing>
          <wp:inline distT="0" distB="0" distL="114300" distR="114300">
            <wp:extent cx="304800" cy="304800"/>
            <wp:effectExtent l="0" t="0" r="0" b="0"/>
            <wp:docPr id="28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867B51">
      <w:pPr>
        <w:spacing w:after="0"/>
        <w:jc w:val="center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drawing>
          <wp:inline distT="0" distB="0" distL="114300" distR="114300">
            <wp:extent cx="1867535" cy="4084955"/>
            <wp:effectExtent l="0" t="0" r="14605" b="6985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67535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8ED25">
      <w:pPr>
        <w:spacing w:after="0"/>
        <w:jc w:val="center"/>
        <w:rPr>
          <w:rFonts w:hint="default" w:ascii="Times New Roman" w:hAnsi="Times New Roman" w:eastAsia="SimSun" w:cs="Times New Roman"/>
          <w:sz w:val="20"/>
          <w:szCs w:val="20"/>
        </w:rPr>
      </w:pPr>
      <w:r>
        <w:rPr>
          <w:rFonts w:hint="default" w:ascii="Times New Roman" w:hAnsi="Times New Roman" w:eastAsia="SimSun" w:cs="Times New Roman"/>
          <w:b w:val="0"/>
          <w:bCs w:val="0"/>
          <w:i/>
          <w:iCs/>
          <w:sz w:val="18"/>
          <w:szCs w:val="18"/>
        </w:rPr>
        <w:t xml:space="preserve">Figure 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sz w:val="18"/>
          <w:szCs w:val="18"/>
          <w:lang w:val="en-US"/>
        </w:rPr>
        <w:t>1.6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sz w:val="18"/>
          <w:szCs w:val="18"/>
        </w:rPr>
        <w:t>: Testing Sample 1 (Clear Water) showing pH 8.66, Turbidity 57, and UNSAFE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sz w:val="18"/>
          <w:szCs w:val="18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sz w:val="18"/>
          <w:szCs w:val="18"/>
        </w:rPr>
        <w:t>status</w:t>
      </w:r>
      <w:r>
        <w:rPr>
          <w:rFonts w:hint="default" w:ascii="Times New Roman" w:hAnsi="Times New Roman" w:eastAsia="SimSun" w:cs="Times New Roman"/>
          <w:sz w:val="20"/>
          <w:szCs w:val="20"/>
        </w:rPr>
        <w:t>.</w:t>
      </w:r>
    </w:p>
    <w:p w14:paraId="6FBE0C73">
      <w:pPr>
        <w:spacing w:after="0"/>
        <w:jc w:val="center"/>
        <w:rPr>
          <w:rFonts w:hint="default" w:ascii="Times New Roman" w:hAnsi="Times New Roman" w:eastAsia="SimSun" w:cs="Times New Roman"/>
          <w:sz w:val="20"/>
          <w:szCs w:val="20"/>
        </w:rPr>
      </w:pPr>
    </w:p>
    <w:p w14:paraId="19A22C9A">
      <w:pPr>
        <w:spacing w:after="0"/>
        <w:jc w:val="left"/>
        <w:rPr>
          <w:rFonts w:hint="default" w:ascii="Times New Roman" w:hAnsi="Times New Roman" w:cs="Times New Roman"/>
          <w:lang w:val="en-US"/>
        </w:rPr>
      </w:pPr>
    </w:p>
    <w:p w14:paraId="5C859965">
      <w:pPr>
        <w:spacing w:after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853565" cy="4115435"/>
            <wp:effectExtent l="0" t="0" r="14605" b="5715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53565" cy="411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97C32">
      <w:pPr>
        <w:pStyle w:val="7"/>
        <w:spacing w:before="1"/>
        <w:ind w:firstLine="810" w:firstLineChars="450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18"/>
          <w:szCs w:val="18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18"/>
          <w:szCs w:val="18"/>
        </w:rPr>
        <w:t xml:space="preserve">Figure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18"/>
          <w:szCs w:val="18"/>
          <w:lang w:val="en-US"/>
        </w:rPr>
        <w:t>1.7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18"/>
          <w:szCs w:val="18"/>
        </w:rPr>
        <w:t>: Testing Sample 2 (Turbid Water) showing pH 10.75, Turbidity 62, and UNSAFE status.</w:t>
      </w:r>
    </w:p>
    <w:p w14:paraId="56B6A9B3">
      <w:pPr>
        <w:pStyle w:val="7"/>
        <w:spacing w:before="1"/>
        <w:jc w:val="center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18"/>
          <w:szCs w:val="18"/>
        </w:rPr>
      </w:pPr>
    </w:p>
    <w:p w14:paraId="54D8F350">
      <w:pPr>
        <w:spacing w:after="0"/>
        <w:jc w:val="left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lang w:val="en-US"/>
        </w:rPr>
        <w:t xml:space="preserve">                        </w:t>
      </w:r>
      <w:r>
        <w:rPr>
          <w:rFonts w:hint="default" w:ascii="Times New Roman" w:hAnsi="Times New Roman" w:cs="Times New Roman"/>
          <w:sz w:val="20"/>
        </w:rPr>
        <mc:AlternateContent>
          <mc:Choice Requires="wpg">
            <w:drawing>
              <wp:inline distT="0" distB="0" distL="0" distR="0">
                <wp:extent cx="4095750" cy="2333625"/>
                <wp:effectExtent l="0" t="0" r="3810" b="13335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95750" cy="2333625"/>
                          <a:chOff x="0" y="0"/>
                          <a:chExt cx="4095750" cy="233362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33337"/>
                            <a:ext cx="4038600" cy="2276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409575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0" h="2333625">
                                <a:moveTo>
                                  <a:pt x="14287" y="2333625"/>
                                </a:moveTo>
                                <a:lnTo>
                                  <a:pt x="14287" y="14287"/>
                                </a:lnTo>
                              </a:path>
                              <a:path w="4095750" h="2333625">
                                <a:moveTo>
                                  <a:pt x="0" y="14287"/>
                                </a:moveTo>
                                <a:lnTo>
                                  <a:pt x="4081462" y="14287"/>
                                </a:lnTo>
                              </a:path>
                              <a:path w="4095750" h="2333625">
                                <a:moveTo>
                                  <a:pt x="4081462" y="0"/>
                                </a:moveTo>
                                <a:lnTo>
                                  <a:pt x="4081462" y="2319337"/>
                                </a:lnTo>
                              </a:path>
                              <a:path w="4095750" h="2333625">
                                <a:moveTo>
                                  <a:pt x="4095750" y="2319337"/>
                                </a:moveTo>
                                <a:lnTo>
                                  <a:pt x="14287" y="2319337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3.75pt;width:322.5pt;" coordsize="4095750,2333625" o:gfxdata="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">
                <o:lock v:ext="edit" aspectratio="f"/>
                <v:shape id="Image 24" o:spid="_x0000_s1026" o:spt="75" type="#_x0000_t75" style="position:absolute;left:28575;top:33337;height:2276475;width:4038600;" filled="f" o:preferrelative="t" stroked="f" coordsize="21600,21600" o:gfxdata="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iCl9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7" o:title=""/>
                  <o:lock v:ext="edit" aspectratio="f"/>
                </v:shape>
                <v:shape id="Graphic 25" o:spid="_x0000_s1026" o:spt="100" style="position:absolute;left:0;top:0;height:2333625;width:4095750;" filled="f" stroked="t" coordsize="4095750,2333625" o:gfxdata="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ncVuL4A&#10;AADbAAAADwAAAAAAAAABACAAAAAiAAAAZHJzL2Rvd25yZXYueG1sUEsBAhQAFAAAAAgAh07iQDMv&#10;BZ47AAAAOQAAABAAAAAAAAAAAQAgAAAADQEAAGRycy9zaGFwZXhtbC54bWxQSwUGAAAAAAYABgBb&#10;AQAAtwMAAAAA&#10;" path="m14287,2333625l14287,14287em0,14287l4081462,14287em4081462,0l4081462,2319337em4095750,2319337l14287,2319337e">
                  <v:fill on="f" focussize="0,0"/>
                  <v:stroke weight="2.25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731CD21">
      <w:pPr>
        <w:spacing w:after="0"/>
        <w:jc w:val="left"/>
        <w:rPr>
          <w:rFonts w:hint="default" w:ascii="Times New Roman" w:hAnsi="Times New Roman" w:cs="Times New Roman"/>
          <w:sz w:val="16"/>
          <w:szCs w:val="20"/>
        </w:rPr>
      </w:pPr>
    </w:p>
    <w:p w14:paraId="6B5C793A">
      <w:pPr>
        <w:spacing w:before="0"/>
        <w:ind w:left="0" w:right="359" w:firstLine="0"/>
        <w:jc w:val="center"/>
        <w:rPr>
          <w:rFonts w:hint="default" w:ascii="Times New Roman" w:hAnsi="Times New Roman" w:cs="Times New Roman"/>
          <w:i/>
          <w:spacing w:val="-2"/>
          <w:sz w:val="18"/>
          <w:szCs w:val="16"/>
        </w:rPr>
      </w:pPr>
      <w:r>
        <w:rPr>
          <w:rFonts w:hint="default" w:ascii="Times New Roman" w:hAnsi="Times New Roman" w:cs="Times New Roman"/>
          <w:i/>
          <w:sz w:val="18"/>
          <w:szCs w:val="16"/>
        </w:rPr>
        <w:t>Figure 1.</w:t>
      </w:r>
      <w:r>
        <w:rPr>
          <w:rFonts w:hint="default" w:ascii="Times New Roman" w:hAnsi="Times New Roman" w:cs="Times New Roman"/>
          <w:i/>
          <w:sz w:val="18"/>
          <w:szCs w:val="16"/>
          <w:lang w:val="en-US"/>
        </w:rPr>
        <w:t>8</w:t>
      </w:r>
      <w:r>
        <w:rPr>
          <w:rFonts w:hint="default" w:ascii="Times New Roman" w:hAnsi="Times New Roman" w:cs="Times New Roman"/>
          <w:i/>
          <w:sz w:val="18"/>
          <w:szCs w:val="16"/>
        </w:rPr>
        <w:t xml:space="preserve">: complete hardware </w:t>
      </w:r>
      <w:r>
        <w:rPr>
          <w:rFonts w:hint="default" w:ascii="Times New Roman" w:hAnsi="Times New Roman" w:cs="Times New Roman"/>
          <w:i/>
          <w:spacing w:val="-2"/>
          <w:sz w:val="18"/>
          <w:szCs w:val="16"/>
        </w:rPr>
        <w:t>circuit</w:t>
      </w:r>
    </w:p>
    <w:p w14:paraId="70B4FFF2">
      <w:pPr>
        <w:spacing w:before="0"/>
        <w:ind w:left="0" w:right="359" w:firstLine="0"/>
        <w:jc w:val="center"/>
        <w:rPr>
          <w:rFonts w:hint="default" w:ascii="Times New Roman" w:hAnsi="Times New Roman" w:cs="Times New Roman"/>
          <w:i/>
          <w:spacing w:val="-2"/>
          <w:sz w:val="18"/>
          <w:szCs w:val="16"/>
        </w:rPr>
      </w:pPr>
    </w:p>
    <w:p w14:paraId="58ACEDEA">
      <w:pPr>
        <w:pStyle w:val="12"/>
        <w:numPr>
          <w:ilvl w:val="1"/>
          <w:numId w:val="1"/>
        </w:numPr>
        <w:tabs>
          <w:tab w:val="left" w:pos="430"/>
        </w:tabs>
        <w:spacing w:before="0" w:after="0" w:line="240" w:lineRule="auto"/>
        <w:ind w:left="430" w:right="0" w:hanging="430"/>
        <w:jc w:val="left"/>
        <w:rPr>
          <w:rFonts w:hint="default" w:ascii="Times New Roman" w:hAnsi="Times New Roman" w:cs="Times New Roman"/>
          <w:b/>
          <w:sz w:val="26"/>
        </w:rPr>
      </w:pPr>
      <w:r>
        <w:rPr>
          <w:rFonts w:hint="default" w:ascii="Times New Roman" w:hAnsi="Times New Roman" w:cs="Times New Roman"/>
          <w:b/>
          <w:sz w:val="26"/>
        </w:rPr>
        <w:t>Software</w:t>
      </w:r>
      <w:r>
        <w:rPr>
          <w:rFonts w:hint="default" w:ascii="Times New Roman" w:hAnsi="Times New Roman" w:cs="Times New Roman"/>
          <w:b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Stack</w:t>
      </w:r>
      <w:r>
        <w:rPr>
          <w:rFonts w:hint="default" w:ascii="Times New Roman" w:hAnsi="Times New Roman" w:cs="Times New Roman"/>
          <w:b/>
          <w:spacing w:val="-5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&amp;</w:t>
      </w:r>
      <w:r>
        <w:rPr>
          <w:rFonts w:hint="default" w:ascii="Times New Roman" w:hAnsi="Times New Roman" w:cs="Times New Roman"/>
          <w:b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Firmware</w:t>
      </w:r>
      <w:r>
        <w:rPr>
          <w:rFonts w:hint="default" w:ascii="Times New Roman" w:hAnsi="Times New Roman" w:cs="Times New Roman"/>
          <w:b/>
          <w:spacing w:val="-5"/>
          <w:sz w:val="26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6"/>
        </w:rPr>
        <w:t>Methodology:</w:t>
      </w:r>
    </w:p>
    <w:p w14:paraId="6041A197">
      <w:pPr>
        <w:pStyle w:val="7"/>
        <w:spacing w:before="125" w:line="276" w:lineRule="auto"/>
        <w:ind w:right="44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Firmware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for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STM32F407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board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was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developed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in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  <w:b/>
        </w:rPr>
        <w:t>STM32CubeIDE</w:t>
      </w:r>
      <w:r>
        <w:rPr>
          <w:rFonts w:hint="default" w:ascii="Times New Roman" w:hAnsi="Times New Roman" w:cs="Times New Roman"/>
          <w:b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using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standard C programming and STM32 HAL functions:</w:t>
      </w:r>
    </w:p>
    <w:p w14:paraId="2210F679">
      <w:pPr>
        <w:pStyle w:val="12"/>
        <w:numPr>
          <w:ilvl w:val="0"/>
          <w:numId w:val="3"/>
        </w:numPr>
        <w:tabs>
          <w:tab w:val="left" w:pos="720"/>
        </w:tabs>
        <w:spacing w:before="240" w:after="0" w:line="276" w:lineRule="auto"/>
        <w:ind w:left="720" w:right="607" w:hanging="360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ADC</w:t>
      </w:r>
      <w:r>
        <w:rPr>
          <w:rFonts w:hint="default" w:ascii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Read</w:t>
      </w:r>
      <w:r>
        <w:rPr>
          <w:rFonts w:hint="default" w:ascii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Phase:</w:t>
      </w:r>
      <w:r>
        <w:rPr>
          <w:rFonts w:hint="default" w:ascii="Times New Roman" w:hAnsi="Times New Roman" w:cs="Times New Roman"/>
          <w:b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Reads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raw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12-bit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digital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integers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(0</w:t>
      </w:r>
      <w:r>
        <w:rPr>
          <w:rFonts w:hint="default" w:ascii="Times New Roman" w:hAnsi="Times New Roman" w:cs="Times New Roman"/>
          <w:spacing w:val="40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4095)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from</w:t>
      </w:r>
      <w:r>
        <w:rPr>
          <w:rFonts w:hint="default" w:ascii="Times New Roman" w:hAnsi="Times New Roman" w:cs="Times New Roman"/>
          <w:spacing w:val="-3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channels ADC1_IN0 and ADC1_IN1.</w:t>
      </w:r>
    </w:p>
    <w:p w14:paraId="2C283292">
      <w:pPr>
        <w:pStyle w:val="12"/>
        <w:numPr>
          <w:ilvl w:val="0"/>
          <w:numId w:val="3"/>
        </w:numPr>
        <w:tabs>
          <w:tab w:val="left" w:pos="720"/>
        </w:tabs>
        <w:spacing w:before="0" w:after="0" w:line="276" w:lineRule="auto"/>
        <w:ind w:left="720" w:right="719" w:hanging="360"/>
        <w:jc w:val="both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Voltage</w:t>
      </w:r>
      <w:r>
        <w:rPr>
          <w:rFonts w:hint="default" w:ascii="Times New Roman" w:hAnsi="Times New Roman" w:cs="Times New Roman"/>
          <w:b/>
          <w:spacing w:val="-7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Conversion:</w:t>
      </w:r>
      <w:r>
        <w:rPr>
          <w:rFonts w:hint="default" w:ascii="Times New Roman" w:hAnsi="Times New Roman" w:cs="Times New Roman"/>
          <w:b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Converts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raw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counts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into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representative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voltage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values: </w:t>
      </w:r>
      <w:r>
        <w:rPr>
          <w:rFonts w:hint="default" w:ascii="Times New Roman" w:hAnsi="Times New Roman" w:cs="Times New Roman"/>
          <w:b/>
          <w:sz w:val="24"/>
          <w:u w:val="single"/>
        </w:rPr>
        <w:t>Parameter Scaling: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Applies linear conversion equations to map voltages into standard units (pH scale 0-14 and NTU levels).</w:t>
      </w:r>
    </w:p>
    <w:p w14:paraId="1713DDEB">
      <w:pPr>
        <w:pStyle w:val="12"/>
        <w:numPr>
          <w:ilvl w:val="0"/>
          <w:numId w:val="3"/>
        </w:numPr>
        <w:tabs>
          <w:tab w:val="left" w:pos="720"/>
        </w:tabs>
        <w:spacing w:before="0" w:after="0" w:line="276" w:lineRule="auto"/>
        <w:ind w:left="720" w:right="435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Logic</w:t>
      </w:r>
      <w:r>
        <w:rPr>
          <w:rFonts w:hint="default" w:ascii="Times New Roman" w:hAnsi="Times New Roman" w:cs="Times New Roman"/>
          <w:b/>
          <w:spacing w:val="-5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Evaluation</w:t>
      </w:r>
      <w:r>
        <w:rPr>
          <w:rFonts w:hint="default" w:ascii="Times New Roman" w:hAnsi="Times New Roman" w:cs="Times New Roman"/>
          <w:b/>
          <w:spacing w:val="-5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&amp;</w:t>
      </w:r>
      <w:r>
        <w:rPr>
          <w:rFonts w:hint="default" w:ascii="Times New Roman" w:hAnsi="Times New Roman" w:cs="Times New Roman"/>
          <w:b/>
          <w:spacing w:val="-5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Display</w:t>
      </w:r>
      <w:r>
        <w:rPr>
          <w:rFonts w:hint="default" w:ascii="Times New Roman" w:hAnsi="Times New Roman" w:cs="Times New Roman"/>
          <w:b/>
          <w:spacing w:val="-5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Output:</w:t>
      </w:r>
      <w:r>
        <w:rPr>
          <w:rFonts w:hint="default"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Evaluates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converted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values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against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safety limits and updates the 16x2 LCD screen with real-time readings and status </w:t>
      </w:r>
      <w:r>
        <w:rPr>
          <w:rFonts w:hint="default" w:ascii="Times New Roman" w:hAnsi="Times New Roman" w:cs="Times New Roman"/>
          <w:spacing w:val="-2"/>
          <w:sz w:val="24"/>
        </w:rPr>
        <w:t>messages.</w:t>
      </w:r>
    </w:p>
    <w:p w14:paraId="224B6A72">
      <w:pPr>
        <w:pStyle w:val="12"/>
        <w:numPr>
          <w:ilvl w:val="0"/>
          <w:numId w:val="0"/>
        </w:numPr>
        <w:tabs>
          <w:tab w:val="left" w:pos="720"/>
        </w:tabs>
        <w:spacing w:before="0" w:after="0" w:line="276" w:lineRule="auto"/>
        <w:ind w:left="360" w:leftChars="0" w:right="435" w:rightChars="0"/>
        <w:jc w:val="left"/>
        <w:rPr>
          <w:rFonts w:hint="default" w:ascii="Times New Roman" w:hAnsi="Times New Roman" w:cs="Times New Roman"/>
          <w:spacing w:val="-2"/>
          <w:sz w:val="24"/>
          <w:lang w:val="en-US"/>
        </w:rPr>
      </w:pPr>
    </w:p>
    <w:p w14:paraId="7325F799">
      <w:pPr>
        <w:pStyle w:val="12"/>
        <w:numPr>
          <w:ilvl w:val="0"/>
          <w:numId w:val="0"/>
        </w:numPr>
        <w:tabs>
          <w:tab w:val="left" w:pos="720"/>
        </w:tabs>
        <w:spacing w:before="0" w:after="0" w:line="276" w:lineRule="auto"/>
        <w:ind w:left="360" w:leftChars="0" w:right="435" w:rightChars="0"/>
        <w:jc w:val="left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  <w:u w:val="single"/>
          <w:lang w:val="en-US"/>
        </w:rPr>
        <w:t>Code on Stm:</w:t>
      </w:r>
    </w:p>
    <w:p w14:paraId="12B63C7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564E1AE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========================================================================</w:t>
      </w:r>
    </w:p>
    <w:p w14:paraId="3F90E0A4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SMART WATER QUALITY MONITORING SYSTEM</w:t>
      </w:r>
    </w:p>
    <w:p w14:paraId="78C7A50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======================================================================== */</w:t>
      </w:r>
    </w:p>
    <w:p w14:paraId="66188F0C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6328A47A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25F0B20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 PART 1 ==========================</w:t>
      </w:r>
    </w:p>
    <w:p w14:paraId="75430418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LIBRARIES AND ADC HANDLE</w:t>
      </w:r>
    </w:p>
    <w:p w14:paraId="6BD83B5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 */</w:t>
      </w:r>
    </w:p>
    <w:p w14:paraId="7FD9BC8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71920BA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#include "stm32f4xx_hal.h"</w:t>
      </w:r>
    </w:p>
    <w:p w14:paraId="30EF5C9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#include &lt;stdio.h&gt;</w:t>
      </w:r>
    </w:p>
    <w:p w14:paraId="4AAD6EA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#include &lt;string.h&gt;</w:t>
      </w:r>
    </w:p>
    <w:p w14:paraId="338689C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61A32D43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ADC_HandleTypeDef hadc1;</w:t>
      </w:r>
    </w:p>
    <w:p w14:paraId="4CF4C0E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71486A9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3F69B1E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 PART 2 ==========================</w:t>
      </w:r>
    </w:p>
    <w:p w14:paraId="4DEC2E3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LCD PIN DEFINITIONS</w:t>
      </w:r>
    </w:p>
    <w:p w14:paraId="39599A7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 */</w:t>
      </w:r>
    </w:p>
    <w:p w14:paraId="5A10565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322C87E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LCD_RS_PORT   GPIOB</w:t>
      </w:r>
    </w:p>
    <w:p w14:paraId="04FEAC8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LCD_RS_PIN    GPIO_PIN_0</w:t>
      </w:r>
    </w:p>
    <w:p w14:paraId="0A747A7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LCD_EN_PORT   GPIOB</w:t>
      </w:r>
    </w:p>
    <w:p w14:paraId="52883ED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LCD_EN_PIN    GPIO_PIN_1</w:t>
      </w:r>
    </w:p>
    <w:p w14:paraId="569FFB2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LCD_D4_PORT   GPIOB</w:t>
      </w:r>
    </w:p>
    <w:p w14:paraId="7C7E8B2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LCD_D4_PIN    GPIO_PIN_2</w:t>
      </w:r>
    </w:p>
    <w:p w14:paraId="21B6A5CA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LCD_D5_PORT   GPIOB</w:t>
      </w:r>
    </w:p>
    <w:p w14:paraId="681958B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LCD_D5_PIN    GPIO_PIN_3</w:t>
      </w:r>
    </w:p>
    <w:p w14:paraId="63F35C5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LCD_D6_PORT   GPIOB</w:t>
      </w:r>
    </w:p>
    <w:p w14:paraId="1C27789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LCD_D6_PIN    GPIO_PIN_4</w:t>
      </w:r>
    </w:p>
    <w:p w14:paraId="7EBFB13A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LCD_D7_PORT   GPIOB</w:t>
      </w:r>
    </w:p>
    <w:p w14:paraId="6A40A078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LCD_D7_PIN    GPIO_PIN_5</w:t>
      </w:r>
    </w:p>
    <w:p w14:paraId="25BF751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3487911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3BC7A0CA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 PART 3 ==========================</w:t>
      </w:r>
    </w:p>
    <w:p w14:paraId="147EE93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CALIBRATION CONSTANTS AND OVERSAMPLING</w:t>
      </w:r>
    </w:p>
    <w:p w14:paraId="24C1204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 */</w:t>
      </w:r>
    </w:p>
    <w:p w14:paraId="6385C5E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7BFA8A3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PH_VOLTAGE_AT_PH7   2.5f</w:t>
      </w:r>
    </w:p>
    <w:p w14:paraId="6F53D97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PH_SLOPE_V_PER_PH   0.18f</w:t>
      </w:r>
    </w:p>
    <w:p w14:paraId="372BB13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TURB_CLEAR_VOLTAGE  3.3f</w:t>
      </w:r>
    </w:p>
    <w:p w14:paraId="452F1EE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TURB_SCALE_NTU      20.f</w:t>
      </w:r>
    </w:p>
    <w:p w14:paraId="35BEF8F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#define ADC_OVERSAMPLE_N    8</w:t>
      </w:r>
    </w:p>
    <w:p w14:paraId="58AD025C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4259331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629ABA9C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 PART 4 ==========================</w:t>
      </w:r>
    </w:p>
    <w:p w14:paraId="11F5BEAA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WATER QUALITY STATUS DEFINITION</w:t>
      </w:r>
    </w:p>
    <w:p w14:paraId="05739DDC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 */</w:t>
      </w:r>
    </w:p>
    <w:p w14:paraId="3FBA10A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65F0521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typedef enum {</w:t>
      </w:r>
    </w:p>
    <w:p w14:paraId="1FC7F79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WATER_SAFE = 0,</w:t>
      </w:r>
    </w:p>
    <w:p w14:paraId="6F0DFA6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WATER_MODERATE,</w:t>
      </w:r>
    </w:p>
    <w:p w14:paraId="43E721A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WATER_UNSAFE</w:t>
      </w:r>
    </w:p>
    <w:p w14:paraId="6EBF461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 WaterStatus_t;</w:t>
      </w:r>
    </w:p>
    <w:p w14:paraId="32960004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6F6C8C2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5363F5D4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 PART 5 ==========================</w:t>
      </w:r>
    </w:p>
    <w:p w14:paraId="1D90F90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FUNCTION PROTOTYPES</w:t>
      </w:r>
    </w:p>
    <w:p w14:paraId="246ADE33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 */</w:t>
      </w:r>
    </w:p>
    <w:p w14:paraId="66C39A3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1DF842B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void SystemClock_Config(void);</w:t>
      </w:r>
    </w:p>
    <w:p w14:paraId="4BC3B03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static void MX_GPIO_Init(void);</w:t>
      </w:r>
    </w:p>
    <w:p w14:paraId="09DBF3B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static void MX_ADC1_Init(void);</w:t>
      </w:r>
    </w:p>
    <w:p w14:paraId="12EF32A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121DC3C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void LCD_Init(void);</w:t>
      </w:r>
    </w:p>
    <w:p w14:paraId="5CBEF093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void LCD_Command(uint8_t cmd);</w:t>
      </w:r>
    </w:p>
    <w:p w14:paraId="3BBF5E8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void LCD_Data(uint8_t data);</w:t>
      </w:r>
    </w:p>
    <w:p w14:paraId="38949F2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void LCD_SetCursor(uint8_t row, uint8_t col);</w:t>
      </w:r>
    </w:p>
    <w:p w14:paraId="0FBF149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void LCD_Print(const char *str);</w:t>
      </w:r>
    </w:p>
    <w:p w14:paraId="3FA26828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void LCD_Clear(void);</w:t>
      </w:r>
    </w:p>
    <w:p w14:paraId="65257D83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15036D5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uint32_t ADC_Read(uint32_t channel);</w:t>
      </w:r>
    </w:p>
    <w:p w14:paraId="32E66954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float Read_pH(void);</w:t>
      </w:r>
    </w:p>
    <w:p w14:paraId="3294B5B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float Read_Turbidity(void);</w:t>
      </w:r>
    </w:p>
    <w:p w14:paraId="667B82CC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74ECB4D3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WaterStatus_t Classify_pH(float pH);</w:t>
      </w:r>
    </w:p>
    <w:p w14:paraId="22923CB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WaterStatus_t Classify_Turbidity(float ntu);</w:t>
      </w:r>
    </w:p>
    <w:p w14:paraId="6D423DD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WaterStatus_t Combine_Status(WaterStatus_t s1, WaterStatus_t s2);</w:t>
      </w:r>
    </w:p>
    <w:p w14:paraId="78CDE92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7A494B7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static void delay_us(uint32_t us);</w:t>
      </w:r>
    </w:p>
    <w:p w14:paraId="7390164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3CA10C1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180CE544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 PART 6 ==========================</w:t>
      </w:r>
    </w:p>
    <w:p w14:paraId="767634B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MAIN PROGRAM</w:t>
      </w:r>
    </w:p>
    <w:p w14:paraId="7331B2C8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 */</w:t>
      </w:r>
    </w:p>
    <w:p w14:paraId="1BCBFF7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2D9E584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int main(void)</w:t>
      </w:r>
    </w:p>
    <w:p w14:paraId="7BF7AEE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3C77138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main() CODE HERE</w:t>
      </w:r>
    </w:p>
    <w:p w14:paraId="0C18FB4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6DE110F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1CDAFB5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0CB1C4B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 PART 7 ==========================</w:t>
      </w:r>
    </w:p>
    <w:p w14:paraId="24BB96A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ADC SENSOR READING</w:t>
      </w:r>
    </w:p>
    <w:p w14:paraId="2D9DA8B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 */</w:t>
      </w:r>
    </w:p>
    <w:p w14:paraId="696F3A73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452C086C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uint32_t ADC_Read(uint32_t channel)</w:t>
      </w:r>
    </w:p>
    <w:p w14:paraId="2D267D0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4D4977C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ADC_Read() CODE HERE</w:t>
      </w:r>
    </w:p>
    <w:p w14:paraId="519425F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4B9A3E5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310396D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14F47A0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 PART 8 ==========================</w:t>
      </w:r>
    </w:p>
    <w:p w14:paraId="297D46B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pH SENSOR READING AND CONVERSION</w:t>
      </w:r>
    </w:p>
    <w:p w14:paraId="62391DF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 */</w:t>
      </w:r>
    </w:p>
    <w:p w14:paraId="7F81A86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6D564E7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float Read_pH(void)</w:t>
      </w:r>
    </w:p>
    <w:p w14:paraId="58D0B87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7F47430A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Read_pH() CODE HERE</w:t>
      </w:r>
    </w:p>
    <w:p w14:paraId="2253FE74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5F2B748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56D3DB44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6807EDE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 PART 9 ==========================</w:t>
      </w:r>
    </w:p>
    <w:p w14:paraId="65CA74F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TURBIDITY SENSOR READING AND CONVERSION</w:t>
      </w:r>
    </w:p>
    <w:p w14:paraId="6454DDD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 */</w:t>
      </w:r>
    </w:p>
    <w:p w14:paraId="2E2D537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6253007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float Read_Turbidity(void)</w:t>
      </w:r>
    </w:p>
    <w:p w14:paraId="1E21F94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540FAAB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Read_Turbidity() CODE HERE</w:t>
      </w:r>
    </w:p>
    <w:p w14:paraId="6AAF3E2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6BC59C5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5C356A0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02F3CA58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 PART 10 ==========================</w:t>
      </w:r>
    </w:p>
    <w:p w14:paraId="0F86B7D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WATER QUALITY CLASSIFICATION</w:t>
      </w:r>
    </w:p>
    <w:p w14:paraId="719C7A4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 */</w:t>
      </w:r>
    </w:p>
    <w:p w14:paraId="009EF83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1ECC1073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pH Classification */</w:t>
      </w:r>
    </w:p>
    <w:p w14:paraId="1F9CD6D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WaterStatus_t Classify_pH(float pH)</w:t>
      </w:r>
    </w:p>
    <w:p w14:paraId="2040A33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6B8B51F8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39D4FED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0A2B908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5A33A0D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Turbidity Classification */</w:t>
      </w:r>
    </w:p>
    <w:p w14:paraId="195AF073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WaterStatus_t Classify_Turbidity(float ntu)</w:t>
      </w:r>
    </w:p>
    <w:p w14:paraId="4369D68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7EA33EAC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083D416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2695120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6F866F4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Overall Water Quality Status */</w:t>
      </w:r>
    </w:p>
    <w:p w14:paraId="7003008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WaterStatus_t Combine_Status(WaterStatus_t s1, WaterStatus_t s2)</w:t>
      </w:r>
    </w:p>
    <w:p w14:paraId="27C67A7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50D56FA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096D21D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0DEDE57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32700C73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4BE2EE2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 PART 11 ==========================</w:t>
      </w:r>
    </w:p>
    <w:p w14:paraId="5C25474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LCD 16x2 DRIVER</w:t>
      </w:r>
    </w:p>
    <w:p w14:paraId="5F1A53E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 */</w:t>
      </w:r>
    </w:p>
    <w:p w14:paraId="1309B1D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3DA2AC0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Microsecond Delay */</w:t>
      </w:r>
    </w:p>
    <w:p w14:paraId="6C38EC14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static void delay_us(uint32_t us)</w:t>
      </w:r>
    </w:p>
    <w:p w14:paraId="7F15CC9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3D35BF3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5CEC8BF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267BFE7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65C675B3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LCD Enable Pulse */</w:t>
      </w:r>
    </w:p>
    <w:p w14:paraId="5B940BA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static void LCD_Pulse_EN(void)</w:t>
      </w:r>
    </w:p>
    <w:p w14:paraId="4D21659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1FF6D7C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51F9B5C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6DEC96A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614D6258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LCD 4-Bit Data Writing */</w:t>
      </w:r>
    </w:p>
    <w:p w14:paraId="433C208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static void LCD_Write4Bits(uint8_t nibble)</w:t>
      </w:r>
    </w:p>
    <w:p w14:paraId="159C49F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0402963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245777B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1931537C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273B388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LCD Command */</w:t>
      </w:r>
    </w:p>
    <w:p w14:paraId="2BC1676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void LCD_Command(uint8_t cmd)</w:t>
      </w:r>
    </w:p>
    <w:p w14:paraId="084AF574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22286844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4609751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68C60848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14E94FD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LCD Data */</w:t>
      </w:r>
    </w:p>
    <w:p w14:paraId="1A29608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void LCD_Data(uint8_t data)</w:t>
      </w:r>
    </w:p>
    <w:p w14:paraId="017263B3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1052E444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0B32749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339FBAB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07CFBF0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LCD Initialization */</w:t>
      </w:r>
    </w:p>
    <w:p w14:paraId="63B04FB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void LCD_Init(void)</w:t>
      </w:r>
    </w:p>
    <w:p w14:paraId="7BC5A11C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5624502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23C3141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427F2D28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152B23F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LCD Clear */</w:t>
      </w:r>
    </w:p>
    <w:p w14:paraId="6E18AE8C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void LCD_Clear(void)</w:t>
      </w:r>
    </w:p>
    <w:p w14:paraId="3456032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6C5EEC7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646DAE1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3110C6B4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0CF5CB9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LCD Cursor Position */</w:t>
      </w:r>
    </w:p>
    <w:p w14:paraId="107179DA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void LCD_SetCursor(uint8_t row, uint8_t col)</w:t>
      </w:r>
    </w:p>
    <w:p w14:paraId="7AE5835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3850393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488E61C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21089B7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254B8EF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LCD Print */</w:t>
      </w:r>
    </w:p>
    <w:p w14:paraId="3521537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void LCD_Print(const char *str)</w:t>
      </w:r>
    </w:p>
    <w:p w14:paraId="5BBBB73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6EBC064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298C878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57A1CE1A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4C5AE69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6C9ADB3C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 PART 12 ==========================</w:t>
      </w:r>
    </w:p>
    <w:p w14:paraId="76467E5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GPIO INITIALIZATION</w:t>
      </w:r>
    </w:p>
    <w:p w14:paraId="18AC401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 */</w:t>
      </w:r>
    </w:p>
    <w:p w14:paraId="5F1C65C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5AA8D59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static void MX_GPIO_Init(void)</w:t>
      </w:r>
    </w:p>
    <w:p w14:paraId="1014A8C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49D19B73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6C5400D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741F545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33D04CA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53697BE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 PART 13 ==========================</w:t>
      </w:r>
    </w:p>
    <w:p w14:paraId="60E27C24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ADC1 INITIALIZATION</w:t>
      </w:r>
    </w:p>
    <w:p w14:paraId="471652F1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 */</w:t>
      </w:r>
    </w:p>
    <w:p w14:paraId="20CCCDCF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20B7063A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static void MX_ADC1_Init(void)</w:t>
      </w:r>
    </w:p>
    <w:p w14:paraId="2DFBBAB5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339D3DE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74C7FF3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0FBEF83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60FBCE2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19AAA0F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 PART 14 ==========================</w:t>
      </w:r>
    </w:p>
    <w:p w14:paraId="0105BFDB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SYSTEM CLOCK CONFIGURATION</w:t>
      </w:r>
    </w:p>
    <w:p w14:paraId="20866C99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 */</w:t>
      </w:r>
    </w:p>
    <w:p w14:paraId="63EB894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2B851178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void SystemClock_Config(void)</w:t>
      </w:r>
    </w:p>
    <w:p w14:paraId="55721CA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426C1CE8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3A0E5C0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739665E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6213F9E6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1C9F7DA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/* ========================== PART 15 ==========================</w:t>
      </w:r>
    </w:p>
    <w:p w14:paraId="3FF68EE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ERROR HANDLER</w:t>
      </w:r>
    </w:p>
    <w:p w14:paraId="7466BD8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* ============================================================= */</w:t>
      </w:r>
    </w:p>
    <w:p w14:paraId="5A0443E7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</w:p>
    <w:p w14:paraId="6F7F10CD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void Error_Handler(void)</w:t>
      </w:r>
    </w:p>
    <w:p w14:paraId="58562882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>{</w:t>
      </w:r>
    </w:p>
    <w:p w14:paraId="60B596BE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  <w:spacing w:val="-2"/>
          <w:sz w:val="24"/>
        </w:rPr>
      </w:pPr>
      <w:r>
        <w:rPr>
          <w:rFonts w:hint="default" w:ascii="Times New Roman" w:hAnsi="Times New Roman" w:cs="Times New Roman"/>
          <w:spacing w:val="-2"/>
          <w:sz w:val="24"/>
        </w:rPr>
        <w:t xml:space="preserve">    // YOUR SAME CODE</w:t>
      </w:r>
    </w:p>
    <w:p w14:paraId="3D23BFF0">
      <w:pPr>
        <w:pStyle w:val="12"/>
        <w:widowControl w:val="0"/>
        <w:numPr>
          <w:ilvl w:val="0"/>
          <w:numId w:val="0"/>
        </w:numPr>
        <w:tabs>
          <w:tab w:val="left" w:pos="720"/>
        </w:tabs>
        <w:autoSpaceDE w:val="0"/>
        <w:autoSpaceDN w:val="0"/>
        <w:spacing w:before="0" w:after="0" w:line="276" w:lineRule="auto"/>
        <w:ind w:right="435" w:right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  <w:sz w:val="24"/>
        </w:rPr>
        <w:t>}</w:t>
      </w:r>
    </w:p>
    <w:p w14:paraId="5CFADD65">
      <w:pPr>
        <w:pStyle w:val="12"/>
        <w:numPr>
          <w:ilvl w:val="1"/>
          <w:numId w:val="1"/>
        </w:numPr>
        <w:tabs>
          <w:tab w:val="left" w:pos="430"/>
        </w:tabs>
        <w:spacing w:before="1" w:after="0" w:line="240" w:lineRule="auto"/>
        <w:ind w:left="430" w:right="0" w:hanging="430"/>
        <w:jc w:val="left"/>
        <w:rPr>
          <w:rFonts w:hint="default" w:ascii="Times New Roman" w:hAnsi="Times New Roman" w:cs="Times New Roman"/>
          <w:b/>
          <w:sz w:val="26"/>
        </w:rPr>
      </w:pPr>
      <w:r>
        <w:rPr>
          <w:rFonts w:hint="default" w:ascii="Times New Roman" w:hAnsi="Times New Roman" w:cs="Times New Roman"/>
          <w:b/>
          <w:sz w:val="26"/>
        </w:rPr>
        <w:t>Water</w:t>
      </w:r>
      <w:r>
        <w:rPr>
          <w:rFonts w:hint="default" w:ascii="Times New Roman" w:hAnsi="Times New Roman" w:cs="Times New Roman"/>
          <w:b/>
          <w:spacing w:val="-10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Quality</w:t>
      </w:r>
      <w:r>
        <w:rPr>
          <w:rFonts w:hint="default" w:ascii="Times New Roman" w:hAnsi="Times New Roman" w:cs="Times New Roman"/>
          <w:b/>
          <w:spacing w:val="-10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Classification</w:t>
      </w:r>
      <w:r>
        <w:rPr>
          <w:rFonts w:hint="default" w:ascii="Times New Roman" w:hAnsi="Times New Roman" w:cs="Times New Roman"/>
          <w:b/>
          <w:spacing w:val="-10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Logic</w:t>
      </w:r>
      <w:r>
        <w:rPr>
          <w:rFonts w:hint="default" w:ascii="Times New Roman" w:hAnsi="Times New Roman" w:cs="Times New Roman"/>
          <w:b/>
          <w:spacing w:val="-10"/>
          <w:sz w:val="26"/>
        </w:rPr>
        <w:t xml:space="preserve"> :</w:t>
      </w:r>
    </w:p>
    <w:p w14:paraId="5440F84E">
      <w:pPr>
        <w:pStyle w:val="12"/>
        <w:numPr>
          <w:numId w:val="0"/>
        </w:numPr>
        <w:tabs>
          <w:tab w:val="left" w:pos="430"/>
        </w:tabs>
        <w:spacing w:before="1" w:after="0" w:line="240" w:lineRule="auto"/>
        <w:ind w:leftChars="0" w:right="0" w:rightChars="0" w:firstLine="120" w:firstLineChars="50"/>
        <w:jc w:val="left"/>
        <w:rPr>
          <w:rFonts w:hint="default" w:ascii="Times New Roman" w:hAnsi="Times New Roman" w:cs="Times New Roman"/>
          <w:b/>
          <w:spacing w:val="-10"/>
          <w:sz w:val="26"/>
          <w:lang w:val="en-US"/>
        </w:rPr>
      </w:pPr>
    </w:p>
    <w:p w14:paraId="1A6AA81D">
      <w:pPr>
        <w:pStyle w:val="12"/>
        <w:numPr>
          <w:numId w:val="0"/>
        </w:numPr>
        <w:tabs>
          <w:tab w:val="left" w:pos="430"/>
        </w:tabs>
        <w:spacing w:before="1" w:after="0" w:line="240" w:lineRule="auto"/>
        <w:ind w:leftChars="0" w:right="0" w:rightChars="0" w:firstLine="1651" w:firstLineChars="550"/>
        <w:jc w:val="left"/>
        <w:rPr>
          <w:rFonts w:hint="default" w:ascii="Times New Roman" w:hAnsi="Times New Roman" w:cs="Times New Roman"/>
          <w:b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spacing w:val="-10"/>
          <w:sz w:val="32"/>
          <w:szCs w:val="32"/>
          <w:lang w:val="en-US"/>
        </w:rPr>
        <w:t>Flow Chart:</w:t>
      </w:r>
    </w:p>
    <w:p w14:paraId="3571F58D">
      <w:pPr>
        <w:pStyle w:val="12"/>
        <w:numPr>
          <w:numId w:val="0"/>
        </w:numPr>
        <w:tabs>
          <w:tab w:val="left" w:pos="430"/>
        </w:tabs>
        <w:spacing w:before="1" w:after="0" w:line="240" w:lineRule="auto"/>
        <w:ind w:leftChars="0" w:right="0" w:rightChars="0"/>
        <w:jc w:val="left"/>
        <w:rPr>
          <w:rFonts w:hint="default" w:ascii="Times New Roman" w:hAnsi="Times New Roman" w:cs="Times New Roman"/>
          <w:b/>
          <w:spacing w:val="-10"/>
          <w:sz w:val="26"/>
          <w:lang w:val="en-US"/>
        </w:rPr>
      </w:pPr>
      <w:r>
        <w:rPr>
          <w:rFonts w:hint="default" w:ascii="Times New Roman" w:hAnsi="Times New Roman" w:cs="Times New Roman"/>
          <w:b/>
          <w:spacing w:val="-10"/>
          <w:sz w:val="26"/>
          <w:lang w:val="en-US"/>
        </w:rPr>
        <w:t xml:space="preserve">                      </w:t>
      </w:r>
    </w:p>
    <w:p w14:paraId="4FF6C773">
      <w:pPr>
        <w:pStyle w:val="7"/>
        <w:spacing w:before="68"/>
        <w:rPr>
          <w:rFonts w:hint="default" w:ascii="Times New Roman" w:hAnsi="Times New Roman" w:cs="Times New Roman"/>
          <w:b/>
          <w:sz w:val="26"/>
        </w:rPr>
      </w:pPr>
      <w:r>
        <w:rPr>
          <w:rFonts w:hint="default" w:ascii="Times New Roman" w:hAnsi="Times New Roman" w:cs="Times New Roman"/>
          <w:b/>
          <w:spacing w:val="-10"/>
          <w:sz w:val="26"/>
          <w:lang w:val="en-US"/>
        </w:rPr>
        <w:t xml:space="preserve"> </w:t>
      </w:r>
    </w:p>
    <w:p w14:paraId="3520D21E">
      <w:pPr>
        <w:pStyle w:val="7"/>
        <w:spacing w:before="105"/>
        <w:rPr>
          <w:rFonts w:hint="default" w:ascii="Times New Roman" w:hAnsi="Times New Roman" w:cs="Times New Roman"/>
          <w:b/>
          <w:color w:val="000000" w:themeColor="text1"/>
          <w:sz w:val="26"/>
          <w14:textFill>
            <w14:solidFill>
              <w14:schemeClr w14:val="tx1"/>
            </w14:solidFill>
          </w14:textFill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2618740</wp:posOffset>
                </wp:positionH>
                <wp:positionV relativeFrom="paragraph">
                  <wp:posOffset>-683895</wp:posOffset>
                </wp:positionV>
                <wp:extent cx="791845" cy="2232660"/>
                <wp:effectExtent l="14605" t="14605" r="23495" b="1651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431665" y="2153920"/>
                          <a:ext cx="791845" cy="22326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2857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4F5C55">
                            <w:pPr>
                              <w:rPr>
                                <w:rFonts w:ascii="SimSun" w:hAnsi="SimSun" w:eastAsia="SimSun" w:cs="SimSu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Start: Sample Sensors</w:t>
                            </w:r>
                          </w:p>
                          <w:p w14:paraId="0B1767D3">
                            <w:pPr>
                              <w:rPr>
                                <w:rFonts w:ascii="SimSun" w:hAnsi="SimSun" w:eastAsia="SimSun" w:cs="SimSu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(pH, Turbidity, Temp</w:t>
                            </w: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6.2pt;margin-top:-53.85pt;height:175.8pt;width:62.35pt;rotation:-5898240f;z-index:251668480;mso-width-relative:page;mso-height-relative:page;" fillcolor="#376092 [2404]" filled="t" stroked="t" coordsize="21600,21600" o:gfxdata="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K0uYe7dAAAA&#10;DAEAAA8AAAAAAAAAAQAgAAAAIgAAAGRycy9kb3ducmV2LnhtbFBLAQIUABQAAAAIAIdO4kAr6qRT&#10;igIAAD4FAAAOAAAAAAAAAAEAIAAAACwBAABkcnMvZTJvRG9jLnhtbFBLBQYAAAAABgAGAFkBAAAo&#10;BgAAAAA=&#10;">
                <v:fill on="t" focussize="0,0"/>
                <v:stroke weight="2.25pt" color="#385D8A [3204]" joinstyle="round"/>
                <v:imagedata o:title=""/>
                <o:lock v:ext="edit" aspectratio="f"/>
                <v:textbox style="layout-flow:vertical-ideographic;">
                  <w:txbxContent>
                    <w:p w14:paraId="7D4F5C55">
                      <w:pPr>
                        <w:rPr>
                          <w:rFonts w:ascii="SimSun" w:hAnsi="SimSun" w:eastAsia="SimSun" w:cs="SimSun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Start: Sample Sensors</w:t>
                      </w:r>
                    </w:p>
                    <w:p w14:paraId="0B1767D3">
                      <w:pPr>
                        <w:rPr>
                          <w:rFonts w:ascii="SimSun" w:hAnsi="SimSun" w:eastAsia="SimSun" w:cs="SimSu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SimSun" w:hAnsi="SimSun" w:eastAsia="SimSun" w:cs="SimSun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(pH, Turbidity, Temp</w:t>
                      </w:r>
                      <w:r>
                        <w:rPr>
                          <w:rFonts w:ascii="SimSun" w:hAnsi="SimSun" w:eastAsia="SimSun" w:cs="SimSun"/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78EE71AF">
      <w:pPr>
        <w:pStyle w:val="7"/>
        <w:spacing w:before="105"/>
        <w:rPr>
          <w:rFonts w:hint="default" w:ascii="Times New Roman" w:hAnsi="Times New Roman" w:cs="Times New Roman"/>
          <w:b w:val="0"/>
          <w:bCs/>
          <w:sz w:val="60"/>
          <w:szCs w:val="60"/>
          <w:lang w:val="en-US"/>
        </w:rPr>
      </w:pPr>
      <w:r>
        <w:rPr>
          <w:rFonts w:hint="default" w:ascii="Times New Roman" w:hAnsi="Times New Roman" w:cs="Times New Roman"/>
          <w:b/>
          <w:sz w:val="26"/>
          <w:lang w:val="en-US"/>
        </w:rPr>
        <w:t xml:space="preserve">                                                                 </w:t>
      </w:r>
      <w:r>
        <w:rPr>
          <w:rFonts w:hint="default" w:ascii="Times New Roman" w:hAnsi="Times New Roman" w:cs="Times New Roman"/>
          <w:b w:val="0"/>
          <w:bCs/>
          <w:sz w:val="60"/>
          <w:szCs w:val="60"/>
          <w:lang w:val="en-US"/>
        </w:rPr>
        <w:t xml:space="preserve">  </w:t>
      </w:r>
    </w:p>
    <w:p w14:paraId="2420B9F7">
      <w:pPr>
        <w:pStyle w:val="7"/>
        <w:spacing w:before="105"/>
        <w:ind w:firstLine="4500" w:firstLineChars="750"/>
        <w:rPr>
          <w:rFonts w:hint="default" w:ascii="Times New Roman" w:hAnsi="Times New Roman" w:cs="Times New Roman"/>
          <w:b w:val="0"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/>
          <w:color w:val="000000" w:themeColor="text1"/>
          <w:sz w:val="60"/>
          <w:szCs w:val="60"/>
          <w14:textFill>
            <w14:solidFill>
              <w14:schemeClr w14:val="tx1"/>
            </w14:solidFill>
          </w14:textFill>
        </w:rPr>
        <w:t>↓</w:t>
      </w:r>
    </w:p>
    <w:p w14:paraId="5D36300E">
      <w:pPr>
        <w:pStyle w:val="7"/>
        <w:spacing w:before="105"/>
        <w:rPr>
          <w:rFonts w:hint="default" w:ascii="Times New Roman" w:hAnsi="Times New Roman" w:cs="Times New Roman"/>
          <w:b/>
          <w:sz w:val="26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2527300</wp:posOffset>
                </wp:positionH>
                <wp:positionV relativeFrom="paragraph">
                  <wp:posOffset>-528955</wp:posOffset>
                </wp:positionV>
                <wp:extent cx="791845" cy="2232660"/>
                <wp:effectExtent l="14605" t="14605" r="23495" b="1651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91845" cy="22326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2857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DC8516">
                            <w:pPr>
                              <w:rPr>
                                <w:rFonts w:ascii="SimSun" w:hAnsi="SimSun" w:eastAsia="SimSun" w:cs="SimSu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</w:t>
                            </w: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s pH (6.5-8.5) AND Turbidity Low</w:t>
                            </w:r>
                          </w:p>
                          <w:p w14:paraId="69959C32">
                            <w:pPr>
                              <w:rPr>
                                <w:rFonts w:ascii="SimSun" w:hAnsi="SimSun" w:eastAsia="SimSun" w:cs="SimSu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AND Temp Normal?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9pt;margin-top:-41.65pt;height:175.8pt;width:62.35pt;rotation:-5898240f;z-index:251669504;mso-width-relative:page;mso-height-relative:page;" fillcolor="#376092 [2404]" filled="t" stroked="t" coordsize="21600,21600" o:gfxdata="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Kl6hsPdAAAACwEAAA8AAAAA&#10;AAAAAQAgAAAAIgAAAGRycy9kb3ducmV2LnhtbFBLAQIUABQAAAAIAIdO4kDgC+migQIAADIFAAAO&#10;AAAAAAAAAAEAIAAAACwBAABkcnMvZTJvRG9jLnhtbFBLBQYAAAAABgAGAFkBAAAfBgAAAAA=&#10;">
                <v:fill on="t" focussize="0,0"/>
                <v:stroke weight="2.25pt" color="#385D8A [3204]" joinstyle="round"/>
                <v:imagedata o:title=""/>
                <o:lock v:ext="edit" aspectratio="f"/>
                <v:textbox style="layout-flow:vertical-ideographic;">
                  <w:txbxContent>
                    <w:p w14:paraId="60DC8516">
                      <w:pPr>
                        <w:rPr>
                          <w:rFonts w:ascii="SimSun" w:hAnsi="SimSun" w:eastAsia="SimSun" w:cs="SimSun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</w:t>
                      </w:r>
                      <w:r>
                        <w:rPr>
                          <w:rFonts w:ascii="SimSun" w:hAnsi="SimSun" w:eastAsia="SimSun" w:cs="SimSun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s pH (6.5-8.5) AND Turbidity Low</w:t>
                      </w:r>
                    </w:p>
                    <w:p w14:paraId="69959C32">
                      <w:pPr>
                        <w:rPr>
                          <w:rFonts w:ascii="SimSun" w:hAnsi="SimSun" w:eastAsia="SimSun" w:cs="SimSun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AND Temp Normal?</w:t>
                      </w:r>
                    </w:p>
                  </w:txbxContent>
                </v:textbox>
              </v:shape>
            </w:pict>
          </mc:Fallback>
        </mc:AlternateContent>
      </w:r>
    </w:p>
    <w:p w14:paraId="158652E1">
      <w:pPr>
        <w:pStyle w:val="7"/>
        <w:spacing w:before="105"/>
        <w:rPr>
          <w:rFonts w:hint="default" w:ascii="Times New Roman" w:hAnsi="Times New Roman" w:cs="Times New Roman"/>
          <w:b/>
          <w:sz w:val="26"/>
          <w:lang w:val="en-US"/>
        </w:rPr>
      </w:pPr>
      <w:r>
        <w:rPr>
          <w:rFonts w:hint="default" w:ascii="Times New Roman" w:hAnsi="Times New Roman" w:cs="Times New Roman"/>
          <w:b/>
          <w:sz w:val="26"/>
          <w:lang w:val="en-US"/>
        </w:rPr>
        <w:t xml:space="preserve">                                        </w:t>
      </w:r>
    </w:p>
    <w:p w14:paraId="6C9E2748">
      <w:pPr>
        <w:pStyle w:val="7"/>
        <w:spacing w:before="105"/>
        <w:rPr>
          <w:rFonts w:hint="default" w:ascii="Times New Roman" w:hAnsi="Times New Roman" w:cs="Times New Roman"/>
          <w:b/>
          <w:sz w:val="26"/>
          <w:lang w:val="en-US"/>
        </w:rPr>
      </w:pPr>
      <w:r>
        <w:rPr>
          <w:rFonts w:hint="default" w:ascii="Times New Roman" w:hAnsi="Times New Roman" w:cs="Times New Roman"/>
          <w:b/>
          <w:sz w:val="26"/>
          <w:lang w:val="en-US"/>
        </w:rPr>
        <w:t xml:space="preserve">   </w:t>
      </w:r>
    </w:p>
    <w:p w14:paraId="37E64D4E">
      <w:pPr>
        <w:pStyle w:val="7"/>
        <w:spacing w:before="105"/>
        <w:rPr>
          <w:rFonts w:hint="default" w:ascii="Times New Roman" w:hAnsi="Times New Roman" w:cs="Times New Roman"/>
          <w:b/>
          <w:sz w:val="26"/>
          <w:lang w:val="en-US"/>
        </w:rPr>
      </w:pPr>
      <w:r>
        <w:rPr>
          <w:rFonts w:hint="default" w:ascii="Times New Roman" w:hAnsi="Times New Roman" w:cs="Times New Roman"/>
          <w:b/>
          <w:sz w:val="26"/>
          <w:lang w:val="en-US"/>
        </w:rPr>
        <w:t xml:space="preserve">                                           </w:t>
      </w:r>
    </w:p>
    <w:p w14:paraId="19710EA0">
      <w:pPr>
        <w:pStyle w:val="7"/>
        <w:spacing w:before="105"/>
        <w:rPr>
          <w:rFonts w:hint="default" w:ascii="Times New Roman" w:hAnsi="Times New Roman" w:cs="Times New Roman"/>
          <w:b/>
          <w:bCs w:val="0"/>
          <w:sz w:val="60"/>
          <w:szCs w:val="60"/>
          <w:lang w:val="en-US"/>
        </w:rPr>
      </w:pPr>
      <w:r>
        <w:rPr>
          <w:rFonts w:hint="default" w:ascii="Times New Roman" w:hAnsi="Times New Roman" w:cs="Times New Roman"/>
          <w:b/>
          <w:sz w:val="26"/>
          <w:lang w:val="en-US"/>
        </w:rPr>
        <w:t xml:space="preserve">                                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  Yes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60"/>
          <w:szCs w:val="60"/>
          <w:lang w:val="en-US"/>
        </w:rPr>
        <w:t xml:space="preserve"> </w:t>
      </w:r>
      <w:r>
        <w:rPr>
          <w:rFonts w:hint="default" w:ascii="Arial" w:hAnsi="Arial" w:cs="Arial"/>
          <w:b/>
          <w:sz w:val="60"/>
          <w:szCs w:val="60"/>
          <w:lang w:val="en-US"/>
        </w:rPr>
        <w:t xml:space="preserve">↓    </w:t>
      </w:r>
      <w:r>
        <w:rPr>
          <w:rFonts w:hint="default" w:ascii="Arial" w:hAnsi="Arial" w:cs="Arial"/>
          <w:b/>
          <w:sz w:val="26"/>
          <w:lang w:val="en-US"/>
        </w:rPr>
        <w:t xml:space="preserve">                   </w:t>
      </w:r>
      <w:r>
        <w:rPr>
          <w:rFonts w:hint="default" w:ascii="Arial" w:hAnsi="Arial" w:cs="Arial"/>
          <w:b/>
          <w:bCs w:val="0"/>
          <w:sz w:val="60"/>
          <w:szCs w:val="60"/>
          <w:lang w:val="en-US"/>
        </w:rPr>
        <w:t xml:space="preserve"> ↓ </w:t>
      </w:r>
      <w:r>
        <w:rPr>
          <w:rFonts w:hint="default" w:ascii="Arial" w:hAnsi="Arial" w:cs="Arial"/>
          <w:b/>
          <w:bCs w:val="0"/>
          <w:sz w:val="32"/>
          <w:szCs w:val="32"/>
          <w:lang w:val="en-US"/>
        </w:rPr>
        <w:t>No</w:t>
      </w:r>
    </w:p>
    <w:p w14:paraId="024EC399">
      <w:pPr>
        <w:pStyle w:val="7"/>
        <w:spacing w:before="105"/>
        <w:rPr>
          <w:rFonts w:hint="default" w:ascii="Times New Roman" w:hAnsi="Times New Roman" w:cs="Times New Roman"/>
          <w:b/>
          <w:sz w:val="26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3784600</wp:posOffset>
                </wp:positionH>
                <wp:positionV relativeFrom="paragraph">
                  <wp:posOffset>-640080</wp:posOffset>
                </wp:positionV>
                <wp:extent cx="791845" cy="2232660"/>
                <wp:effectExtent l="14605" t="14605" r="23495" b="165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91845" cy="22326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2857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337A8">
                            <w:pP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Is pH slightly off</w:t>
                            </w:r>
                            <w:r>
                              <w:rPr>
                                <w:rFonts w:hint="default"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OR Turbidity</w:t>
                            </w:r>
                          </w:p>
                          <w:p w14:paraId="665DD6BF">
                            <w:pPr>
                              <w:rPr>
                                <w:rFonts w:hint="default"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Moderate?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8pt;margin-top:-50.4pt;height:175.8pt;width:62.35pt;rotation:-5898240f;z-index:251671552;mso-width-relative:page;mso-height-relative:page;" fillcolor="#95B3D7 [1940]" filled="t" stroked="t" coordsize="21600,21600" o:gfxdata="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F669I2gAAAAwB&#10;AAAPAAAAAAAAAAEAIAAAACIAAABkcnMvZG93bnJldi54bWxQSwECFAAUAAAACACHTuJAbKuG2YsC&#10;AABJBQAADgAAAAAAAAABACAAAAApAQAAZHJzL2Uyb0RvYy54bWxQSwUGAAAAAAYABgBZAQAAJgYA&#10;AAAA&#10;">
                <v:fill on="t" focussize="0,0"/>
                <v:stroke weight="2.25pt" color="#385D8A [3204]" joinstyle="round"/>
                <v:imagedata o:title=""/>
                <o:lock v:ext="edit" aspectratio="f"/>
                <v:textbox style="layout-flow:vertical-ideographic;">
                  <w:txbxContent>
                    <w:p w14:paraId="133337A8">
                      <w:pP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Is pH slightly off</w:t>
                      </w:r>
                      <w:r>
                        <w:rPr>
                          <w:rFonts w:hint="default" w:ascii="SimSun" w:hAnsi="SimSun" w:eastAsia="SimSun" w:cs="SimSun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OR Turbidity</w:t>
                      </w:r>
                    </w:p>
                    <w:p w14:paraId="665DD6BF">
                      <w:pPr>
                        <w:rPr>
                          <w:rFonts w:hint="default" w:ascii="SimSun" w:hAnsi="SimSun" w:eastAsia="SimSun" w:cs="SimSun"/>
                          <w:color w:val="FFFFFF" w:themeColor="background1"/>
                          <w:sz w:val="24"/>
                          <w:szCs w:val="24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Moderate?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1308100</wp:posOffset>
                </wp:positionH>
                <wp:positionV relativeFrom="paragraph">
                  <wp:posOffset>-647700</wp:posOffset>
                </wp:positionV>
                <wp:extent cx="791845" cy="2232660"/>
                <wp:effectExtent l="14605" t="14605" r="23495" b="1651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91845" cy="22326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2857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60A09F">
                            <w:pPr>
                              <w:rPr>
                                <w:rFonts w:ascii="SimSun" w:hAnsi="SimSun" w:eastAsia="SimSun" w:cs="SimSu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Display on LCD:</w:t>
                            </w:r>
                          </w:p>
                          <w:p w14:paraId="41B2574F">
                            <w:pP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"Status: SAFE"</w:t>
                            </w:r>
                          </w:p>
                          <w:p w14:paraId="6C27F650">
                            <w:pP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Real-time Values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3pt;margin-top:-51pt;height:175.8pt;width:62.35pt;rotation:-5898240f;z-index:251670528;mso-width-relative:page;mso-height-relative:page;" fillcolor="#95B3D7 [1940]" filled="t" stroked="t" coordsize="21600,21600" o:gfxdata="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WgEek2gAAAAwB&#10;AAAPAAAAAAAAAAEAIAAAACIAAABkcnMvZG93bnJldi54bWxQSwECFAAUAAAACACHTuJAECt13YsC&#10;AABJBQAADgAAAAAAAAABACAAAAApAQAAZHJzL2Uyb0RvYy54bWxQSwUGAAAAAAYABgBZAQAAJgYA&#10;AAAA&#10;">
                <v:fill on="t" focussize="0,0"/>
                <v:stroke weight="2.25pt" color="#385D8A [3204]" joinstyle="round"/>
                <v:imagedata o:title=""/>
                <o:lock v:ext="edit" aspectratio="f"/>
                <v:textbox style="layout-flow:vertical-ideographic;">
                  <w:txbxContent>
                    <w:p w14:paraId="6860A09F">
                      <w:pPr>
                        <w:rPr>
                          <w:rFonts w:ascii="SimSun" w:hAnsi="SimSun" w:eastAsia="SimSun" w:cs="SimSun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Display on LCD:</w:t>
                      </w:r>
                    </w:p>
                    <w:p w14:paraId="41B2574F">
                      <w:pP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"Status: SAFE"</w:t>
                      </w:r>
                    </w:p>
                    <w:p w14:paraId="6C27F650">
                      <w:pP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Real-time Values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sz w:val="26"/>
          <w:lang w:val="en-US"/>
        </w:rPr>
        <w:t xml:space="preserve">                                         </w:t>
      </w:r>
    </w:p>
    <w:p w14:paraId="4B74257B">
      <w:pPr>
        <w:pStyle w:val="7"/>
        <w:spacing w:before="105"/>
        <w:rPr>
          <w:rFonts w:hint="default" w:ascii="Times New Roman" w:hAnsi="Times New Roman" w:cs="Times New Roman"/>
          <w:b/>
          <w:sz w:val="26"/>
        </w:rPr>
      </w:pPr>
    </w:p>
    <w:p w14:paraId="71D265A1">
      <w:pPr>
        <w:pStyle w:val="7"/>
        <w:spacing w:before="105"/>
        <w:rPr>
          <w:rFonts w:hint="default" w:ascii="Times New Roman" w:hAnsi="Times New Roman" w:cs="Times New Roman"/>
          <w:b/>
          <w:sz w:val="26"/>
          <w:lang w:val="en-US"/>
        </w:rPr>
      </w:pPr>
      <w:r>
        <w:rPr>
          <w:rFonts w:hint="default" w:ascii="Times New Roman" w:hAnsi="Times New Roman" w:cs="Times New Roman"/>
          <w:b/>
          <w:sz w:val="26"/>
          <w:lang w:val="en-US"/>
        </w:rPr>
        <w:t xml:space="preserve">  </w:t>
      </w:r>
      <w:bookmarkStart w:id="24" w:name="_GoBack"/>
      <w:bookmarkEnd w:id="24"/>
    </w:p>
    <w:p w14:paraId="064F35F4">
      <w:pPr>
        <w:pStyle w:val="7"/>
        <w:spacing w:before="105"/>
        <w:rPr>
          <w:rFonts w:hint="default" w:ascii="Times New Roman" w:hAnsi="Times New Roman" w:cs="Times New Roman"/>
          <w:b/>
          <w:sz w:val="26"/>
        </w:rPr>
      </w:pPr>
    </w:p>
    <w:p w14:paraId="2734E5D0">
      <w:pPr>
        <w:pStyle w:val="7"/>
        <w:spacing w:before="105"/>
        <w:rPr>
          <w:rFonts w:hint="default" w:ascii="Times New Roman" w:hAnsi="Times New Roman" w:cs="Times New Roman"/>
          <w:b/>
          <w:sz w:val="26"/>
          <w:lang w:val="en-US"/>
        </w:rPr>
      </w:pPr>
      <w:r>
        <w:rPr>
          <w:rFonts w:hint="default" w:ascii="Times New Roman" w:hAnsi="Times New Roman" w:cs="Times New Roman"/>
          <w:b/>
          <w:sz w:val="26"/>
          <w:lang w:val="en-US"/>
        </w:rPr>
        <w:t xml:space="preserve">                                                               </w:t>
      </w:r>
      <w:r>
        <w:rPr>
          <w:rFonts w:hint="default" w:ascii="Times New Roman" w:hAnsi="Times New Roman" w:cs="Times New Roman"/>
          <w:b/>
          <w:sz w:val="32"/>
          <w:szCs w:val="32"/>
          <w:lang w:val="en-US"/>
        </w:rPr>
        <w:t xml:space="preserve">Yes </w:t>
      </w:r>
      <w:r>
        <w:rPr>
          <w:rFonts w:hint="default" w:ascii="Times New Roman" w:hAnsi="Times New Roman" w:cs="Times New Roman"/>
          <w:b/>
          <w:sz w:val="60"/>
          <w:szCs w:val="60"/>
          <w:lang w:val="en-US"/>
        </w:rPr>
        <w:t xml:space="preserve"> </w:t>
      </w:r>
      <w:r>
        <w:rPr>
          <w:rFonts w:hint="default" w:ascii="Arial" w:hAnsi="Arial" w:cs="Arial"/>
          <w:b/>
          <w:sz w:val="60"/>
          <w:szCs w:val="60"/>
          <w:lang w:val="en-US"/>
        </w:rPr>
        <w:t xml:space="preserve">↓ </w:t>
      </w:r>
      <w:r>
        <w:rPr>
          <w:rFonts w:hint="default" w:ascii="Times New Roman" w:hAnsi="Times New Roman" w:cs="Times New Roman"/>
          <w:b/>
          <w:sz w:val="26"/>
          <w:lang w:val="en-US"/>
        </w:rPr>
        <w:t xml:space="preserve">                                      </w:t>
      </w:r>
      <w:r>
        <w:rPr>
          <w:rFonts w:hint="default" w:ascii="Arial" w:hAnsi="Arial" w:cs="Arial"/>
          <w:b/>
          <w:bCs w:val="0"/>
          <w:sz w:val="60"/>
          <w:szCs w:val="60"/>
          <w:lang w:val="en-US"/>
        </w:rPr>
        <w:t xml:space="preserve">↓ </w:t>
      </w:r>
      <w:r>
        <w:rPr>
          <w:rFonts w:hint="default" w:ascii="Arial" w:hAnsi="Arial" w:cs="Arial"/>
          <w:b/>
          <w:bCs w:val="0"/>
          <w:sz w:val="32"/>
          <w:szCs w:val="32"/>
          <w:lang w:val="en-US"/>
        </w:rPr>
        <w:t>No</w:t>
      </w:r>
    </w:p>
    <w:p w14:paraId="50DFB003">
      <w:pPr>
        <w:pStyle w:val="7"/>
        <w:spacing w:before="105"/>
        <w:rPr>
          <w:rFonts w:hint="default" w:ascii="Times New Roman" w:hAnsi="Times New Roman" w:cs="Times New Roman"/>
          <w:b/>
          <w:sz w:val="26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2207260</wp:posOffset>
                </wp:positionH>
                <wp:positionV relativeFrom="paragraph">
                  <wp:posOffset>-631190</wp:posOffset>
                </wp:positionV>
                <wp:extent cx="791845" cy="2232660"/>
                <wp:effectExtent l="14605" t="14605" r="23495" b="1651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91845" cy="22326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2857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10E0A6">
                            <w:pPr>
                              <w:rPr>
                                <w:rFonts w:ascii="SimSun" w:hAnsi="SimSun" w:eastAsia="SimSun" w:cs="SimSu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Display on LCD:</w:t>
                            </w:r>
                          </w:p>
                          <w:p w14:paraId="05B865DE">
                            <w:pP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"Status: MODERATE"</w:t>
                            </w:r>
                          </w:p>
                          <w:p w14:paraId="58273C06">
                            <w:pP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Real-time Values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3.8pt;margin-top:-49.7pt;height:175.8pt;width:62.35pt;rotation:-5898240f;z-index:251673600;mso-width-relative:page;mso-height-relative:page;" fillcolor="#95B3D7 [1940]" filled="t" stroked="t" coordsize="21600,21600" o:gfxdata="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yw1f7dsAAAAL&#10;AQAADwAAAAAAAAABACAAAAAiAAAAZHJzL2Rvd25yZXYueG1sUEsBAhQAFAAAAAgAh07iQAkelxWL&#10;AgAASQUAAA4AAAAAAAAAAQAgAAAAKgEAAGRycy9lMm9Eb2MueG1sUEsFBgAAAAAGAAYAWQEAACcG&#10;AAAAAA==&#10;">
                <v:fill on="t" focussize="0,0"/>
                <v:stroke weight="2.25pt" color="#385D8A [3204]" joinstyle="round"/>
                <v:imagedata o:title=""/>
                <o:lock v:ext="edit" aspectratio="f"/>
                <v:textbox style="layout-flow:vertical-ideographic;">
                  <w:txbxContent>
                    <w:p w14:paraId="4B10E0A6">
                      <w:pPr>
                        <w:rPr>
                          <w:rFonts w:ascii="SimSun" w:hAnsi="SimSun" w:eastAsia="SimSun" w:cs="SimSun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Display on LCD:</w:t>
                      </w:r>
                    </w:p>
                    <w:p w14:paraId="05B865DE">
                      <w:pP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"Status: MODERATE"</w:t>
                      </w:r>
                    </w:p>
                    <w:p w14:paraId="58273C06">
                      <w:pP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Real-time Values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-631190</wp:posOffset>
                </wp:positionV>
                <wp:extent cx="791845" cy="2232660"/>
                <wp:effectExtent l="14605" t="14605" r="23495" b="1651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791845" cy="22326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28575" cmpd="sng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0B5A2">
                            <w:pPr>
                              <w:rPr>
                                <w:rFonts w:ascii="SimSun" w:hAnsi="SimSun" w:eastAsia="SimSun" w:cs="SimSu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Display on LCD:</w:t>
                            </w:r>
                          </w:p>
                          <w:p w14:paraId="0394DF25">
                            <w:pP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"Status: UNSAFE"</w:t>
                            </w:r>
                          </w:p>
                          <w:p w14:paraId="4ADEDC17">
                            <w:pP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Real-time Values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0.6pt;margin-top:-49.7pt;height:175.8pt;width:62.35pt;rotation:-5898240f;z-index:251672576;mso-width-relative:page;mso-height-relative:page;" fillcolor="#95B3D7 [1940]" filled="t" stroked="t" coordsize="21600,21600" o:gfxdata="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P3z/rnaAAAACwEA&#10;AA8AAAAAAAAAAQAgAAAAIgAAAGRycy9kb3ducmV2LnhtbFBLAQIUABQAAAAIAIdO4kD+8jZSigIA&#10;AEkFAAAOAAAAAAAAAAEAIAAAACkBAABkcnMvZTJvRG9jLnhtbFBLBQYAAAAABgAGAFkBAAAlBgAA&#10;AAA=&#10;">
                <v:fill on="t" focussize="0,0"/>
                <v:stroke weight="2.25pt" color="#385D8A [3204]" joinstyle="round"/>
                <v:imagedata o:title=""/>
                <o:lock v:ext="edit" aspectratio="f"/>
                <v:textbox style="layout-flow:vertical-ideographic;">
                  <w:txbxContent>
                    <w:p w14:paraId="36F0B5A2">
                      <w:pPr>
                        <w:rPr>
                          <w:rFonts w:ascii="SimSun" w:hAnsi="SimSun" w:eastAsia="SimSun" w:cs="SimSun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b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Display on LCD:</w:t>
                      </w:r>
                    </w:p>
                    <w:p w14:paraId="0394DF25">
                      <w:pP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"Status: UNSAFE"</w:t>
                      </w:r>
                    </w:p>
                    <w:p w14:paraId="4ADEDC17">
                      <w:pP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SimSun" w:hAnsi="SimSun" w:eastAsia="SimSun" w:cs="SimSun"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Real-time Values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sz w:val="26"/>
          <w:lang w:val="en-US"/>
        </w:rPr>
        <w:t xml:space="preserve">                                                                                        </w:t>
      </w:r>
    </w:p>
    <w:p w14:paraId="491BDEF9">
      <w:pPr>
        <w:pStyle w:val="7"/>
        <w:spacing w:before="105"/>
        <w:rPr>
          <w:rFonts w:hint="default" w:ascii="Times New Roman" w:hAnsi="Times New Roman" w:cs="Times New Roman"/>
          <w:b/>
          <w:sz w:val="26"/>
        </w:rPr>
      </w:pPr>
    </w:p>
    <w:p w14:paraId="53CBF48B">
      <w:pPr>
        <w:pStyle w:val="7"/>
        <w:spacing w:before="105"/>
        <w:rPr>
          <w:rFonts w:hint="default" w:ascii="Times New Roman" w:hAnsi="Times New Roman" w:cs="Times New Roman"/>
          <w:b/>
          <w:sz w:val="26"/>
          <w:lang w:val="en-US"/>
        </w:rPr>
      </w:pPr>
      <w:r>
        <w:rPr>
          <w:rFonts w:hint="default" w:ascii="Times New Roman" w:hAnsi="Times New Roman" w:cs="Times New Roman"/>
          <w:b/>
          <w:sz w:val="26"/>
          <w:lang w:val="en-US"/>
        </w:rPr>
        <w:t xml:space="preserve">                                              </w:t>
      </w:r>
    </w:p>
    <w:p w14:paraId="7E45CFB8">
      <w:pPr>
        <w:pStyle w:val="7"/>
        <w:spacing w:before="105"/>
        <w:rPr>
          <w:rFonts w:hint="default" w:ascii="Times New Roman" w:hAnsi="Times New Roman" w:cs="Times New Roman"/>
          <w:b/>
          <w:sz w:val="26"/>
        </w:rPr>
      </w:pPr>
    </w:p>
    <w:p w14:paraId="5D558AF2">
      <w:pPr>
        <w:pStyle w:val="7"/>
        <w:spacing w:before="105"/>
        <w:rPr>
          <w:rFonts w:hint="default" w:ascii="Times New Roman" w:hAnsi="Times New Roman" w:cs="Times New Roman"/>
          <w:b/>
          <w:sz w:val="26"/>
        </w:rPr>
      </w:pPr>
    </w:p>
    <w:p w14:paraId="0CFD1DCA">
      <w:pPr>
        <w:pStyle w:val="7"/>
        <w:spacing w:before="105"/>
        <w:rPr>
          <w:rFonts w:hint="default" w:ascii="Times New Roman" w:hAnsi="Times New Roman" w:cs="Times New Roman"/>
          <w:b/>
          <w:sz w:val="26"/>
        </w:rPr>
      </w:pPr>
    </w:p>
    <w:p w14:paraId="6E02B07C">
      <w:pPr>
        <w:pStyle w:val="7"/>
        <w:spacing w:before="105"/>
        <w:rPr>
          <w:rFonts w:hint="default" w:ascii="Times New Roman" w:hAnsi="Times New Roman" w:cs="Times New Roman"/>
          <w:b/>
          <w:sz w:val="26"/>
        </w:rPr>
      </w:pPr>
    </w:p>
    <w:p w14:paraId="66D92BB7">
      <w:pPr>
        <w:pStyle w:val="7"/>
        <w:spacing w:before="105"/>
        <w:rPr>
          <w:rFonts w:hint="default" w:ascii="Times New Roman" w:hAnsi="Times New Roman" w:cs="Times New Roman"/>
          <w:b/>
          <w:sz w:val="26"/>
        </w:rPr>
      </w:pPr>
    </w:p>
    <w:p w14:paraId="4F0F8BAE">
      <w:pPr>
        <w:pStyle w:val="7"/>
        <w:spacing w:before="105"/>
        <w:rPr>
          <w:rFonts w:hint="default" w:ascii="Times New Roman" w:hAnsi="Times New Roman" w:cs="Times New Roman"/>
          <w:b/>
          <w:sz w:val="26"/>
        </w:rPr>
      </w:pPr>
    </w:p>
    <w:p w14:paraId="3F43E130">
      <w:pPr>
        <w:pStyle w:val="7"/>
        <w:spacing w:before="105"/>
        <w:rPr>
          <w:rFonts w:hint="default" w:ascii="Times New Roman" w:hAnsi="Times New Roman" w:cs="Times New Roman"/>
          <w:b/>
          <w:sz w:val="26"/>
        </w:rPr>
      </w:pPr>
    </w:p>
    <w:p w14:paraId="5D354941">
      <w:pPr>
        <w:pStyle w:val="7"/>
        <w:spacing w:before="105"/>
        <w:rPr>
          <w:rFonts w:hint="default" w:ascii="Times New Roman" w:hAnsi="Times New Roman" w:cs="Times New Roman"/>
          <w:b/>
          <w:sz w:val="26"/>
        </w:rPr>
      </w:pPr>
    </w:p>
    <w:p w14:paraId="4E3A6310">
      <w:pPr>
        <w:pStyle w:val="7"/>
        <w:spacing w:before="105"/>
        <w:rPr>
          <w:rFonts w:hint="default" w:ascii="Times New Roman" w:hAnsi="Times New Roman" w:cs="Times New Roman"/>
          <w:b/>
          <w:sz w:val="26"/>
        </w:rPr>
      </w:pPr>
    </w:p>
    <w:p w14:paraId="5066B5D2">
      <w:pPr>
        <w:pStyle w:val="7"/>
        <w:spacing w:before="105"/>
        <w:rPr>
          <w:rFonts w:hint="default" w:ascii="Times New Roman" w:hAnsi="Times New Roman" w:cs="Times New Roman"/>
          <w:b/>
          <w:sz w:val="26"/>
        </w:rPr>
      </w:pPr>
    </w:p>
    <w:p w14:paraId="505D9053">
      <w:pPr>
        <w:pStyle w:val="7"/>
        <w:spacing w:before="105"/>
        <w:rPr>
          <w:rFonts w:hint="default" w:ascii="Times New Roman" w:hAnsi="Times New Roman" w:cs="Times New Roman"/>
          <w:b/>
          <w:sz w:val="26"/>
        </w:rPr>
      </w:pPr>
    </w:p>
    <w:p w14:paraId="2764B981">
      <w:pPr>
        <w:pStyle w:val="3"/>
        <w:numPr>
          <w:ilvl w:val="0"/>
          <w:numId w:val="1"/>
        </w:numPr>
        <w:tabs>
          <w:tab w:val="left" w:pos="353"/>
        </w:tabs>
        <w:spacing w:before="0" w:after="0" w:line="240" w:lineRule="auto"/>
        <w:ind w:left="353" w:right="0" w:hanging="353"/>
        <w:jc w:val="left"/>
        <w:rPr>
          <w:rFonts w:hint="default" w:ascii="Times New Roman" w:hAnsi="Times New Roman" w:cs="Times New Roman"/>
        </w:rPr>
      </w:pPr>
      <w:bookmarkStart w:id="17" w:name="4. EXPECTED RESULTS &amp; PERFORMANCE ASSESS"/>
      <w:bookmarkEnd w:id="17"/>
      <w:r>
        <w:rPr>
          <w:rFonts w:hint="default" w:ascii="Times New Roman" w:hAnsi="Times New Roman" w:cs="Times New Roman"/>
        </w:rPr>
        <w:t>EXPECTED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RESULTS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PERFORMANCE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ASSESSMENT</w:t>
      </w:r>
    </w:p>
    <w:p w14:paraId="3ED78B59">
      <w:pPr>
        <w:pStyle w:val="12"/>
        <w:numPr>
          <w:ilvl w:val="1"/>
          <w:numId w:val="1"/>
        </w:numPr>
        <w:tabs>
          <w:tab w:val="left" w:pos="430"/>
        </w:tabs>
        <w:spacing w:before="336" w:after="0" w:line="240" w:lineRule="auto"/>
        <w:ind w:left="430" w:right="0" w:hanging="430"/>
        <w:jc w:val="left"/>
        <w:rPr>
          <w:rFonts w:hint="default" w:ascii="Times New Roman" w:hAnsi="Times New Roman" w:cs="Times New Roman"/>
          <w:b/>
          <w:sz w:val="26"/>
        </w:rPr>
      </w:pPr>
      <w:bookmarkStart w:id="18" w:name="4.1 Parameter Thresholds &amp; Evaluation: "/>
      <w:bookmarkEnd w:id="18"/>
      <w:r>
        <w:rPr>
          <w:rFonts w:hint="default" w:ascii="Times New Roman" w:hAnsi="Times New Roman" w:cs="Times New Roman"/>
          <w:b/>
          <w:sz w:val="26"/>
        </w:rPr>
        <w:t>Parameter</w:t>
      </w:r>
      <w:r>
        <w:rPr>
          <w:rFonts w:hint="default" w:ascii="Times New Roman" w:hAnsi="Times New Roman" w:cs="Times New Roman"/>
          <w:b/>
          <w:spacing w:val="-7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Thresholds</w:t>
      </w:r>
      <w:r>
        <w:rPr>
          <w:rFonts w:hint="default" w:ascii="Times New Roman" w:hAnsi="Times New Roman" w:cs="Times New Roman"/>
          <w:b/>
          <w:spacing w:val="-7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&amp;</w:t>
      </w:r>
      <w:r>
        <w:rPr>
          <w:rFonts w:hint="default" w:ascii="Times New Roman" w:hAnsi="Times New Roman" w:cs="Times New Roman"/>
          <w:b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6"/>
        </w:rPr>
        <w:t>Evaluation:</w:t>
      </w:r>
    </w:p>
    <w:p w14:paraId="6120CAAE">
      <w:pPr>
        <w:pStyle w:val="7"/>
        <w:spacing w:before="284" w:line="276" w:lineRule="auto"/>
        <w:ind w:right="989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Embedded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Water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Quality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Monitoring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System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continuously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evaluates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incoming analog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signals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against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pre-configured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safety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baselines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to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categorize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water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sample quality into three distinct operational states:</w:t>
      </w:r>
    </w:p>
    <w:p w14:paraId="0A4D4546">
      <w:pPr>
        <w:pStyle w:val="12"/>
        <w:numPr>
          <w:ilvl w:val="2"/>
          <w:numId w:val="1"/>
        </w:numPr>
        <w:tabs>
          <w:tab w:val="left" w:pos="720"/>
        </w:tabs>
        <w:spacing w:before="240" w:after="0" w:line="280" w:lineRule="auto"/>
        <w:ind w:left="720" w:right="539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SAFE Status: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When all measured parameters—including pH and turbidity—fall entirely within the accepted standard baseline limits for clean water, the system operates in normal condition. The microcontroller processes the multi-sample averaged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sensor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values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updates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16x2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LCD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screen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reflect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live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sensor readings alongside a SAFE</w:t>
      </w:r>
      <w:r>
        <w:rPr>
          <w:rFonts w:hint="default" w:ascii="Times New Roman" w:hAnsi="Times New Roman" w:cs="Times New Roman"/>
          <w:spacing w:val="-6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system status on the secondary line.</w:t>
      </w:r>
    </w:p>
    <w:p w14:paraId="758AD0CD">
      <w:pPr>
        <w:pStyle w:val="12"/>
        <w:numPr>
          <w:ilvl w:val="2"/>
          <w:numId w:val="1"/>
        </w:numPr>
        <w:tabs>
          <w:tab w:val="left" w:pos="720"/>
        </w:tabs>
        <w:spacing w:before="0" w:after="0" w:line="276" w:lineRule="auto"/>
        <w:ind w:left="720" w:right="424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MODERATE Status: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If any sensor parameter begins to drift away from ideal levels without crossing critical hazard boundaries, the system transitions to a warning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state.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This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condition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flags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borderline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water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quality,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prompting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system to update the display with the real-time sensor parameters and output a</w:t>
      </w:r>
    </w:p>
    <w:p w14:paraId="4EAAF64A">
      <w:pPr>
        <w:pStyle w:val="7"/>
        <w:spacing w:before="25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MODERATE</w:t>
      </w:r>
      <w:r>
        <w:rPr>
          <w:rFonts w:hint="default" w:ascii="Times New Roman" w:hAnsi="Times New Roman" w:cs="Times New Roman"/>
          <w:spacing w:val="-78"/>
        </w:rPr>
        <w:t xml:space="preserve"> </w:t>
      </w:r>
      <w:r>
        <w:rPr>
          <w:rFonts w:hint="default" w:ascii="Times New Roman" w:hAnsi="Times New Roman" w:cs="Times New Roman"/>
        </w:rPr>
        <w:t xml:space="preserve">status warning to indicate potential contamination </w:t>
      </w:r>
      <w:r>
        <w:rPr>
          <w:rFonts w:hint="default" w:ascii="Times New Roman" w:hAnsi="Times New Roman" w:cs="Times New Roman"/>
          <w:spacing w:val="-2"/>
        </w:rPr>
        <w:t>risks.</w:t>
      </w:r>
    </w:p>
    <w:p w14:paraId="0A50AE0F">
      <w:pPr>
        <w:pStyle w:val="12"/>
        <w:numPr>
          <w:ilvl w:val="2"/>
          <w:numId w:val="1"/>
        </w:numPr>
        <w:tabs>
          <w:tab w:val="left" w:pos="720"/>
        </w:tabs>
        <w:spacing w:before="40" w:after="0" w:line="280" w:lineRule="auto"/>
        <w:ind w:left="720" w:right="745" w:hanging="360"/>
        <w:jc w:val="left"/>
        <w:rPr>
          <w:rFonts w:hint="default" w:ascii="Times New Roman" w:hAnsi="Times New Roman" w:cs="Times New Roman"/>
          <w:b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UNSAFE Status: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 UNSAFE condition is triggered immediately when any parameter crosses critical threshold limits. This worst-case decision logic ensures that even if a single sensor detects a hazardous state, the system automatically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alerts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user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by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displaying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UNSAFE!</w:t>
      </w:r>
      <w:r>
        <w:rPr>
          <w:rFonts w:hint="default" w:ascii="Times New Roman" w:hAnsi="Times New Roman" w:cs="Times New Roman"/>
          <w:spacing w:val="-7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indication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16x2 LCD screen along with the measured readings.</w:t>
      </w:r>
    </w:p>
    <w:p w14:paraId="5769E098">
      <w:pPr>
        <w:pStyle w:val="12"/>
        <w:spacing w:after="0" w:line="280" w:lineRule="auto"/>
        <w:jc w:val="left"/>
        <w:rPr>
          <w:rFonts w:hint="default" w:ascii="Times New Roman" w:hAnsi="Times New Roman" w:cs="Times New Roman"/>
          <w:b/>
          <w:sz w:val="24"/>
        </w:rPr>
        <w:sectPr>
          <w:pgSz w:w="12240" w:h="15840"/>
          <w:pgMar w:top="1340" w:right="1080" w:bottom="280" w:left="1440" w:header="727" w:footer="0" w:gutter="0"/>
          <w:pgBorders>
            <w:top w:val="single" w:color="auto" w:sz="8" w:space="1"/>
            <w:left w:val="single" w:color="auto" w:sz="8" w:space="4"/>
            <w:bottom w:val="single" w:color="auto" w:sz="8" w:space="1"/>
            <w:right w:val="single" w:color="auto" w:sz="8" w:space="4"/>
          </w:pgBorders>
          <w:cols w:space="720" w:num="1"/>
        </w:sectPr>
      </w:pPr>
    </w:p>
    <w:p w14:paraId="10B9DCAA">
      <w:pPr>
        <w:pStyle w:val="12"/>
        <w:numPr>
          <w:ilvl w:val="1"/>
          <w:numId w:val="1"/>
        </w:numPr>
        <w:tabs>
          <w:tab w:val="left" w:pos="430"/>
        </w:tabs>
        <w:spacing w:before="82" w:after="0" w:line="240" w:lineRule="auto"/>
        <w:ind w:left="430" w:right="0" w:hanging="430"/>
        <w:jc w:val="left"/>
        <w:rPr>
          <w:rFonts w:hint="default" w:ascii="Times New Roman" w:hAnsi="Times New Roman" w:cs="Times New Roman"/>
          <w:b/>
          <w:sz w:val="26"/>
        </w:rPr>
      </w:pPr>
      <w:bookmarkStart w:id="19" w:name="4.2 System Applications: "/>
      <w:bookmarkEnd w:id="19"/>
      <w:r>
        <w:rPr>
          <w:rFonts w:hint="default" w:ascii="Times New Roman" w:hAnsi="Times New Roman" w:cs="Times New Roman"/>
          <w:b/>
          <w:sz w:val="26"/>
        </w:rPr>
        <w:t>System</w:t>
      </w:r>
      <w:r>
        <w:rPr>
          <w:rFonts w:hint="default" w:ascii="Times New Roman" w:hAnsi="Times New Roman" w:cs="Times New Roman"/>
          <w:b/>
          <w:spacing w:val="-8"/>
          <w:sz w:val="26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6"/>
        </w:rPr>
        <w:t>Applications:</w:t>
      </w:r>
    </w:p>
    <w:p w14:paraId="1543DD49">
      <w:pPr>
        <w:pStyle w:val="12"/>
        <w:numPr>
          <w:ilvl w:val="2"/>
          <w:numId w:val="1"/>
        </w:numPr>
        <w:tabs>
          <w:tab w:val="left" w:pos="720"/>
        </w:tabs>
        <w:spacing w:before="285" w:after="0" w:line="276" w:lineRule="auto"/>
        <w:ind w:left="720" w:right="843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Domestic</w:t>
      </w:r>
      <w:r>
        <w:rPr>
          <w:rFonts w:hint="default" w:ascii="Times New Roman" w:hAnsi="Times New Roman" w:cs="Times New Roman"/>
          <w:b/>
          <w:spacing w:val="-6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Water</w:t>
      </w:r>
      <w:r>
        <w:rPr>
          <w:rFonts w:hint="default" w:ascii="Times New Roman" w:hAnsi="Times New Roman" w:cs="Times New Roman"/>
          <w:b/>
          <w:spacing w:val="-6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Monitoring:</w:t>
      </w:r>
      <w:r>
        <w:rPr>
          <w:rFonts w:hint="default" w:ascii="Times New Roman" w:hAnsi="Times New Roman" w:cs="Times New Roman"/>
          <w:b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Instant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testing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of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residential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storage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tanks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 filtration systems.</w:t>
      </w:r>
    </w:p>
    <w:p w14:paraId="203C1287">
      <w:pPr>
        <w:pStyle w:val="12"/>
        <w:numPr>
          <w:ilvl w:val="2"/>
          <w:numId w:val="1"/>
        </w:numPr>
        <w:tabs>
          <w:tab w:val="left" w:pos="720"/>
        </w:tabs>
        <w:spacing w:before="0" w:after="0" w:line="276" w:lineRule="auto"/>
        <w:ind w:left="720" w:right="1373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Industrial</w:t>
      </w:r>
      <w:r>
        <w:rPr>
          <w:rFonts w:hint="default" w:ascii="Times New Roman" w:hAnsi="Times New Roman" w:cs="Times New Roman"/>
          <w:b/>
          <w:spacing w:val="-8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Effluent</w:t>
      </w:r>
      <w:r>
        <w:rPr>
          <w:rFonts w:hint="default" w:ascii="Times New Roman" w:hAnsi="Times New Roman" w:cs="Times New Roman"/>
          <w:b/>
          <w:spacing w:val="-8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Testing:</w:t>
      </w:r>
      <w:r>
        <w:rPr>
          <w:rFonts w:hint="default" w:ascii="Times New Roman" w:hAnsi="Times New Roman" w:cs="Times New Roman"/>
          <w:b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Continuous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real-time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quality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verification</w:t>
      </w:r>
      <w:r>
        <w:rPr>
          <w:rFonts w:hint="default" w:ascii="Times New Roman" w:hAnsi="Times New Roman" w:cs="Times New Roman"/>
          <w:spacing w:val="-8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for wastewater before environmental discharge.</w:t>
      </w:r>
    </w:p>
    <w:p w14:paraId="4F510AEF">
      <w:pPr>
        <w:pStyle w:val="12"/>
        <w:numPr>
          <w:ilvl w:val="2"/>
          <w:numId w:val="1"/>
        </w:numPr>
        <w:tabs>
          <w:tab w:val="left" w:pos="720"/>
        </w:tabs>
        <w:spacing w:before="0" w:after="0" w:line="276" w:lineRule="auto"/>
        <w:ind w:left="720" w:right="901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Field</w:t>
      </w:r>
      <w:r>
        <w:rPr>
          <w:rFonts w:hint="default" w:ascii="Times New Roman" w:hAnsi="Times New Roman" w:cs="Times New Roman"/>
          <w:b/>
          <w:spacing w:val="-5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Health</w:t>
      </w:r>
      <w:r>
        <w:rPr>
          <w:rFonts w:hint="default" w:ascii="Times New Roman" w:hAnsi="Times New Roman" w:cs="Times New Roman"/>
          <w:b/>
          <w:spacing w:val="-5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Assessment:</w:t>
      </w:r>
      <w:r>
        <w:rPr>
          <w:rFonts w:hint="default" w:ascii="Times New Roman" w:hAnsi="Times New Roman" w:cs="Times New Roman"/>
          <w:b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Portable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testing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unit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for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disaster-relief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areas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 rural water source evaluations.</w:t>
      </w:r>
    </w:p>
    <w:p w14:paraId="1D9B3F56">
      <w:pPr>
        <w:pStyle w:val="3"/>
        <w:numPr>
          <w:ilvl w:val="0"/>
          <w:numId w:val="1"/>
        </w:numPr>
        <w:tabs>
          <w:tab w:val="left" w:pos="353"/>
        </w:tabs>
        <w:spacing w:before="240" w:after="0" w:line="240" w:lineRule="auto"/>
        <w:ind w:left="353" w:right="0" w:hanging="353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&amp;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RECOMMENDATIONS</w:t>
      </w:r>
    </w:p>
    <w:p w14:paraId="7D71336C">
      <w:pPr>
        <w:pStyle w:val="12"/>
        <w:numPr>
          <w:ilvl w:val="1"/>
          <w:numId w:val="1"/>
        </w:numPr>
        <w:tabs>
          <w:tab w:val="left" w:pos="430"/>
        </w:tabs>
        <w:spacing w:before="335" w:after="0" w:line="240" w:lineRule="auto"/>
        <w:ind w:left="430" w:right="0" w:hanging="430"/>
        <w:jc w:val="left"/>
        <w:rPr>
          <w:rFonts w:hint="default" w:ascii="Times New Roman" w:hAnsi="Times New Roman" w:cs="Times New Roman"/>
          <w:b/>
          <w:sz w:val="26"/>
        </w:rPr>
      </w:pPr>
      <w:bookmarkStart w:id="20" w:name="5.1 Conclusion: "/>
      <w:bookmarkEnd w:id="20"/>
      <w:r>
        <w:rPr>
          <w:rFonts w:hint="default" w:ascii="Times New Roman" w:hAnsi="Times New Roman" w:cs="Times New Roman"/>
          <w:b/>
          <w:spacing w:val="-2"/>
          <w:sz w:val="26"/>
        </w:rPr>
        <w:t>Conclusion:</w:t>
      </w:r>
    </w:p>
    <w:p w14:paraId="165C704C">
      <w:pPr>
        <w:pStyle w:val="12"/>
        <w:numPr>
          <w:ilvl w:val="2"/>
          <w:numId w:val="1"/>
        </w:numPr>
        <w:tabs>
          <w:tab w:val="left" w:pos="720"/>
        </w:tabs>
        <w:spacing w:before="285" w:after="0" w:line="276" w:lineRule="auto"/>
        <w:ind w:left="720" w:right="834" w:hanging="360"/>
        <w:jc w:val="left"/>
        <w:rPr>
          <w:rFonts w:hint="default" w:ascii="Times New Roman" w:hAnsi="Times New Roman" w:cs="Times New Roman"/>
          <w:b w:val="0"/>
          <w:bCs w:val="0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Successful Implementation: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</w:rPr>
        <w:t>The Smart Water Quality Monitoring and Assessment</w:t>
      </w:r>
      <w:r>
        <w:rPr>
          <w:rFonts w:hint="default" w:ascii="Times New Roman" w:hAnsi="Times New Roman" w:cs="Times New Roman"/>
          <w:b w:val="0"/>
          <w:bCs w:val="0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</w:rPr>
        <w:t>System</w:t>
      </w:r>
      <w:r>
        <w:rPr>
          <w:rFonts w:hint="default" w:ascii="Times New Roman" w:hAnsi="Times New Roman" w:cs="Times New Roman"/>
          <w:b w:val="0"/>
          <w:bCs w:val="0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</w:rPr>
        <w:t>successfully</w:t>
      </w:r>
      <w:r>
        <w:rPr>
          <w:rFonts w:hint="default" w:ascii="Times New Roman" w:hAnsi="Times New Roman" w:cs="Times New Roman"/>
          <w:b w:val="0"/>
          <w:bCs w:val="0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</w:rPr>
        <w:t>demonstrates</w:t>
      </w:r>
      <w:r>
        <w:rPr>
          <w:rFonts w:hint="default" w:ascii="Times New Roman" w:hAnsi="Times New Roman" w:cs="Times New Roman"/>
          <w:b w:val="0"/>
          <w:bCs w:val="0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</w:rPr>
        <w:t>real-time</w:t>
      </w:r>
      <w:r>
        <w:rPr>
          <w:rFonts w:hint="default" w:ascii="Times New Roman" w:hAnsi="Times New Roman" w:cs="Times New Roman"/>
          <w:b w:val="0"/>
          <w:bCs w:val="0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</w:rPr>
        <w:t>environmental</w:t>
      </w:r>
      <w:r>
        <w:rPr>
          <w:rFonts w:hint="default" w:ascii="Times New Roman" w:hAnsi="Times New Roman" w:cs="Times New Roman"/>
          <w:b w:val="0"/>
          <w:bCs w:val="0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</w:rPr>
        <w:t>data acquisition using the high-performance ARM Cortex-M4 architecture on the STM32 platform.</w:t>
      </w:r>
    </w:p>
    <w:p w14:paraId="089E8477">
      <w:pPr>
        <w:pStyle w:val="12"/>
        <w:numPr>
          <w:ilvl w:val="2"/>
          <w:numId w:val="1"/>
        </w:numPr>
        <w:tabs>
          <w:tab w:val="left" w:pos="720"/>
        </w:tabs>
        <w:spacing w:before="0" w:after="0" w:line="276" w:lineRule="auto"/>
        <w:ind w:left="720" w:right="1020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Multi-Sensor Integration: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 system seamlessly interfaces key analog sensors—including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pH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electrode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optical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turbidity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sensor—with</w:t>
      </w:r>
      <w:r>
        <w:rPr>
          <w:rFonts w:hint="default" w:ascii="Times New Roman" w:hAnsi="Times New Roman" w:cs="Times New Roman"/>
          <w:spacing w:val="-5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the microcontroller for continuous signal evaluation.</w:t>
      </w:r>
    </w:p>
    <w:p w14:paraId="1C5CAFAA">
      <w:pPr>
        <w:pStyle w:val="12"/>
        <w:numPr>
          <w:ilvl w:val="2"/>
          <w:numId w:val="1"/>
        </w:numPr>
        <w:tabs>
          <w:tab w:val="left" w:pos="720"/>
        </w:tabs>
        <w:spacing w:before="0" w:after="0" w:line="276" w:lineRule="auto"/>
        <w:ind w:left="720" w:right="692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Elimination</w:t>
      </w:r>
      <w:r>
        <w:rPr>
          <w:rFonts w:hint="default" w:ascii="Times New Roman" w:hAnsi="Times New Roman" w:cs="Times New Roman"/>
          <w:b/>
          <w:spacing w:val="-7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of</w:t>
      </w:r>
      <w:r>
        <w:rPr>
          <w:rFonts w:hint="default" w:ascii="Times New Roman" w:hAnsi="Times New Roman" w:cs="Times New Roman"/>
          <w:b/>
          <w:spacing w:val="-7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Testing</w:t>
      </w:r>
      <w:r>
        <w:rPr>
          <w:rFonts w:hint="default" w:ascii="Times New Roman" w:hAnsi="Times New Roman" w:cs="Times New Roman"/>
          <w:b/>
          <w:spacing w:val="-7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Delays:</w:t>
      </w:r>
      <w:r>
        <w:rPr>
          <w:rFonts w:hint="default" w:ascii="Times New Roman" w:hAnsi="Times New Roman" w:cs="Times New Roman"/>
          <w:b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By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performing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direct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on-chip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data</w:t>
      </w:r>
      <w:r>
        <w:rPr>
          <w:rFonts w:hint="default" w:ascii="Times New Roman" w:hAnsi="Times New Roman" w:cs="Times New Roman"/>
          <w:spacing w:val="-7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processing, the embedded system eliminates time delays and complex procedures associated with traditional offline laboratory water testing.</w:t>
      </w:r>
    </w:p>
    <w:p w14:paraId="52C04B76">
      <w:pPr>
        <w:pStyle w:val="12"/>
        <w:numPr>
          <w:ilvl w:val="2"/>
          <w:numId w:val="1"/>
        </w:numPr>
        <w:tabs>
          <w:tab w:val="left" w:pos="720"/>
        </w:tabs>
        <w:spacing w:before="0" w:after="0" w:line="276" w:lineRule="auto"/>
        <w:ind w:left="720" w:right="598" w:hanging="36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Real-Time Data Display:</w:t>
      </w:r>
      <w:r>
        <w:rPr>
          <w:rFonts w:hint="default" w:ascii="Times New Roman" w:hAnsi="Times New Roman" w:cs="Times New Roman"/>
          <w:b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Processed parameters and continuous health classifications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are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output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directly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onto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16x2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LCD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display,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providing</w:t>
      </w:r>
      <w:r>
        <w:rPr>
          <w:rFonts w:hint="default" w:ascii="Times New Roman" w:hAnsi="Times New Roman" w:cs="Times New Roman"/>
          <w:spacing w:val="-6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immediate visual feedback on water quality status.</w:t>
      </w:r>
    </w:p>
    <w:p w14:paraId="191CDC59">
      <w:pPr>
        <w:pStyle w:val="7"/>
        <w:spacing w:before="9"/>
        <w:rPr>
          <w:rFonts w:hint="default" w:ascii="Times New Roman" w:hAnsi="Times New Roman" w:cs="Times New Roman"/>
        </w:rPr>
      </w:pPr>
    </w:p>
    <w:p w14:paraId="523BF53F">
      <w:pPr>
        <w:pStyle w:val="12"/>
        <w:numPr>
          <w:ilvl w:val="1"/>
          <w:numId w:val="1"/>
        </w:numPr>
        <w:tabs>
          <w:tab w:val="left" w:pos="430"/>
        </w:tabs>
        <w:spacing w:before="0" w:after="0" w:line="240" w:lineRule="auto"/>
        <w:ind w:left="430" w:right="0" w:hanging="430"/>
        <w:jc w:val="left"/>
        <w:rPr>
          <w:rFonts w:hint="default" w:ascii="Times New Roman" w:hAnsi="Times New Roman" w:cs="Times New Roman"/>
          <w:b/>
          <w:sz w:val="26"/>
        </w:rPr>
      </w:pPr>
      <w:bookmarkStart w:id="21" w:name="5.2 Future Enhancements: "/>
      <w:bookmarkEnd w:id="21"/>
      <w:r>
        <w:rPr>
          <w:rFonts w:hint="default" w:ascii="Times New Roman" w:hAnsi="Times New Roman" w:cs="Times New Roman"/>
          <w:b/>
          <w:sz w:val="26"/>
        </w:rPr>
        <w:t>Future</w:t>
      </w:r>
      <w:r>
        <w:rPr>
          <w:rFonts w:hint="default" w:ascii="Times New Roman" w:hAnsi="Times New Roman" w:cs="Times New Roman"/>
          <w:b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6"/>
        </w:rPr>
        <w:t>Enhancements:</w:t>
      </w:r>
    </w:p>
    <w:p w14:paraId="62057D5F">
      <w:pPr>
        <w:pStyle w:val="12"/>
        <w:numPr>
          <w:ilvl w:val="2"/>
          <w:numId w:val="1"/>
        </w:numPr>
        <w:tabs>
          <w:tab w:val="left" w:pos="720"/>
        </w:tabs>
        <w:spacing w:before="285" w:after="0" w:line="276" w:lineRule="auto"/>
        <w:ind w:left="720" w:right="530" w:hanging="360"/>
        <w:jc w:val="left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IoT</w:t>
      </w:r>
      <w:r>
        <w:rPr>
          <w:rFonts w:hint="default" w:ascii="Times New Roman" w:hAnsi="Times New Roman" w:cs="Times New Roman"/>
          <w:b/>
          <w:spacing w:val="-4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Wireless</w:t>
      </w:r>
      <w:r>
        <w:rPr>
          <w:rFonts w:hint="default" w:ascii="Times New Roman" w:hAnsi="Times New Roman" w:cs="Times New Roman"/>
          <w:b/>
          <w:spacing w:val="-4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Integration:</w:t>
      </w:r>
      <w:r>
        <w:rPr>
          <w:rFonts w:hint="default" w:ascii="Times New Roman" w:hAnsi="Times New Roman" w:cs="Times New Roman"/>
          <w:b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Add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ESP8266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or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ESP32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Wi-Fi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module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</w:t>
      </w:r>
      <w:r>
        <w:rPr>
          <w:rFonts w:hint="default" w:ascii="Times New Roman" w:hAnsi="Times New Roman" w:cs="Times New Roman"/>
          <w:spacing w:val="-4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transmit sensor data to cloud dashboards (such as ThingSpeak) for remote mobile </w:t>
      </w:r>
      <w:r>
        <w:rPr>
          <w:rFonts w:hint="default" w:ascii="Times New Roman" w:hAnsi="Times New Roman" w:cs="Times New Roman"/>
          <w:spacing w:val="-2"/>
          <w:sz w:val="24"/>
        </w:rPr>
        <w:t>tracking.</w:t>
      </w:r>
    </w:p>
    <w:p w14:paraId="6DFD7B9A">
      <w:pPr>
        <w:pStyle w:val="12"/>
        <w:numPr>
          <w:ilvl w:val="2"/>
          <w:numId w:val="1"/>
        </w:numPr>
        <w:tabs>
          <w:tab w:val="left" w:pos="719"/>
        </w:tabs>
        <w:spacing w:before="0" w:after="0" w:line="240" w:lineRule="auto"/>
        <w:ind w:left="719" w:right="0" w:hanging="359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  <w:u w:val="single"/>
        </w:rPr>
        <w:t>Audio-Visual</w:t>
      </w:r>
      <w:r>
        <w:rPr>
          <w:rFonts w:hint="default" w:ascii="Times New Roman" w:hAnsi="Times New Roman" w:cs="Times New Roman"/>
          <w:b/>
          <w:spacing w:val="-1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Alert</w:t>
      </w:r>
      <w:r>
        <w:rPr>
          <w:rFonts w:hint="default" w:ascii="Times New Roman" w:hAnsi="Times New Roman" w:cs="Times New Roman"/>
          <w:b/>
          <w:spacing w:val="-1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Modules:</w:t>
      </w:r>
      <w:r>
        <w:rPr>
          <w:rFonts w:hint="default" w:ascii="Times New Roman" w:hAnsi="Times New Roman" w:cs="Times New Roman"/>
          <w:b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Incorporate external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buzzer</w:t>
      </w:r>
      <w:r>
        <w:rPr>
          <w:rFonts w:hint="default" w:ascii="Times New Roman" w:hAnsi="Times New Roman" w:cs="Times New Roman"/>
          <w:spacing w:val="-1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 xml:space="preserve">alarms </w:t>
      </w:r>
      <w:r>
        <w:rPr>
          <w:rFonts w:hint="default" w:ascii="Times New Roman" w:hAnsi="Times New Roman" w:cs="Times New Roman"/>
          <w:spacing w:val="-5"/>
          <w:sz w:val="24"/>
        </w:rPr>
        <w:t>and</w:t>
      </w:r>
    </w:p>
    <w:p w14:paraId="238A5485">
      <w:pPr>
        <w:pStyle w:val="7"/>
        <w:spacing w:before="41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color-coded indicator LEDs for instant physical hazard alerts in industrial </w:t>
      </w:r>
      <w:r>
        <w:rPr>
          <w:rFonts w:hint="default" w:ascii="Times New Roman" w:hAnsi="Times New Roman" w:cs="Times New Roman"/>
          <w:spacing w:val="-2"/>
        </w:rPr>
        <w:t>setups.</w:t>
      </w:r>
    </w:p>
    <w:p w14:paraId="613298BC">
      <w:pPr>
        <w:pStyle w:val="12"/>
        <w:numPr>
          <w:ilvl w:val="2"/>
          <w:numId w:val="1"/>
        </w:numPr>
        <w:tabs>
          <w:tab w:val="left" w:pos="720"/>
        </w:tabs>
        <w:spacing w:before="42" w:after="0" w:line="276" w:lineRule="auto"/>
        <w:ind w:left="720" w:right="461" w:hanging="360"/>
        <w:jc w:val="left"/>
        <w:rPr>
          <w:rFonts w:hint="default" w:ascii="Times New Roman" w:hAnsi="Times New Roman" w:cs="Times New Roman"/>
          <w:sz w:val="24"/>
        </w:rPr>
        <w:sectPr>
          <w:pgSz w:w="12240" w:h="15840"/>
          <w:pgMar w:top="1340" w:right="1080" w:bottom="280" w:left="1440" w:header="727" w:footer="0" w:gutter="0"/>
          <w:pgBorders>
            <w:top w:val="single" w:color="auto" w:sz="8" w:space="1"/>
            <w:left w:val="single" w:color="auto" w:sz="8" w:space="4"/>
            <w:bottom w:val="single" w:color="auto" w:sz="8" w:space="1"/>
            <w:right w:val="single" w:color="auto" w:sz="8" w:space="4"/>
          </w:pgBorders>
          <w:cols w:space="720" w:num="1"/>
        </w:sectPr>
      </w:pPr>
      <w:r>
        <w:rPr>
          <w:rFonts w:hint="default" w:ascii="Times New Roman" w:hAnsi="Times New Roman" w:cs="Times New Roman"/>
          <w:b/>
          <w:sz w:val="24"/>
          <w:u w:val="single"/>
        </w:rPr>
        <w:t>Multi-Parameter</w:t>
      </w:r>
      <w:r>
        <w:rPr>
          <w:rFonts w:hint="default" w:ascii="Times New Roman" w:hAnsi="Times New Roman" w:cs="Times New Roman"/>
          <w:b/>
          <w:spacing w:val="-9"/>
          <w:sz w:val="24"/>
          <w:u w:val="single"/>
        </w:rPr>
        <w:t xml:space="preserve"> </w:t>
      </w:r>
      <w:r>
        <w:rPr>
          <w:rFonts w:hint="default" w:ascii="Times New Roman" w:hAnsi="Times New Roman" w:cs="Times New Roman"/>
          <w:b/>
          <w:sz w:val="24"/>
          <w:u w:val="single"/>
        </w:rPr>
        <w:t>Sensors:</w:t>
      </w:r>
      <w:r>
        <w:rPr>
          <w:rFonts w:hint="default" w:ascii="Times New Roman" w:hAnsi="Times New Roman" w:cs="Times New Roman"/>
          <w:b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Integrate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Total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Dissolved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Solids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(TDS)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and</w:t>
      </w:r>
      <w:r>
        <w:rPr>
          <w:rFonts w:hint="default" w:ascii="Times New Roman" w:hAnsi="Times New Roman" w:cs="Times New Roman"/>
          <w:spacing w:val="-9"/>
          <w:sz w:val="24"/>
        </w:rPr>
        <w:t xml:space="preserve"> </w:t>
      </w:r>
      <w:r>
        <w:rPr>
          <w:rFonts w:hint="default" w:ascii="Times New Roman" w:hAnsi="Times New Roman" w:cs="Times New Roman"/>
          <w:sz w:val="24"/>
        </w:rPr>
        <w:t>Electrical Conductivity (EC) probes to provide comprehensive water quality profiles</w:t>
      </w:r>
    </w:p>
    <w:p w14:paraId="0D6328F5">
      <w:pPr>
        <w:pStyle w:val="7"/>
        <w:spacing w:before="4"/>
        <w:rPr>
          <w:rFonts w:hint="default" w:ascii="Times New Roman" w:hAnsi="Times New Roman" w:cs="Times New Roman"/>
          <w:sz w:val="17"/>
        </w:rPr>
      </w:pPr>
      <w:bookmarkStart w:id="22" w:name="3.2 Software Stack &amp; Firmware Methodolog"/>
      <w:bookmarkEnd w:id="22"/>
      <w:bookmarkStart w:id="23" w:name=" "/>
      <w:bookmarkEnd w:id="23"/>
    </w:p>
    <w:sectPr>
      <w:pgSz w:w="12240" w:h="15840"/>
      <w:pgMar w:top="1340" w:right="1080" w:bottom="280" w:left="1440" w:header="727" w:footer="0" w:gutter="0"/>
      <w:pgBorders>
        <w:top w:val="single" w:color="auto" w:sz="8" w:space="1"/>
        <w:left w:val="single" w:color="auto" w:sz="8" w:space="4"/>
        <w:bottom w:val="single" w:color="auto" w:sz="8" w:space="1"/>
        <w:right w:val="single" w:color="auto" w:sz="8" w:space="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21FF6F">
    <w:pPr>
      <w:pStyle w:val="7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876300</wp:posOffset>
              </wp:positionH>
              <wp:positionV relativeFrom="page">
                <wp:posOffset>448945</wp:posOffset>
              </wp:positionV>
              <wp:extent cx="206375" cy="1816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3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7D5741"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69pt;margin-top:35.35pt;height:14.3pt;width:16.25pt;mso-position-horizontal-relative:page;mso-position-vertical-relative:page;z-index:-251654144;mso-width-relative:page;mso-height-relative:page;" filled="f" stroked="f" coordsize="21600,21600" o:gfxdata="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MPl&#10;U8/YAAAACQEAAA8AAAAAAAAAAQAgAAAAIgAAAGRycy9kb3ducmV2LnhtbFBLAQIUABQAAAAIAIdO&#10;4kB0qKMFsQEAAHM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7D5741">
                    <w:pPr>
                      <w:spacing w:before="13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10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55" w:hanging="356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433" w:hanging="434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720" w:hanging="360"/>
      </w:pPr>
      <w:rPr>
        <w:rFonts w:hint="default" w:ascii="Arial" w:hAnsi="Arial" w:eastAsia="Arial" w:cs="Arial"/>
        <w:spacing w:val="0"/>
        <w:w w:val="10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EA2427E"/>
    <w:rsid w:val="47627262"/>
    <w:rsid w:val="4B1004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2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ind w:left="353" w:hanging="353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Arial MT" w:hAnsi="Arial MT" w:eastAsia="Arial MT" w:cs="Arial MT"/>
      <w:sz w:val="24"/>
      <w:szCs w:val="24"/>
      <w:lang w:val="en-US" w:eastAsia="en-US" w:bidi="ar-SA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Title"/>
    <w:basedOn w:val="1"/>
    <w:qFormat/>
    <w:uiPriority w:val="1"/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720" w:hanging="360"/>
    </w:pPr>
    <w:rPr>
      <w:rFonts w:ascii="Arial MT" w:hAnsi="Arial MT" w:eastAsia="Arial MT" w:cs="Arial MT"/>
      <w:lang w:val="en-US" w:eastAsia="en-US" w:bidi="ar-SA"/>
    </w:rPr>
  </w:style>
  <w:style w:type="paragraph" w:customStyle="1" w:styleId="13">
    <w:name w:val="Table Paragraph"/>
    <w:basedOn w:val="1"/>
    <w:qFormat/>
    <w:uiPriority w:val="1"/>
    <w:pPr>
      <w:spacing w:before="100"/>
      <w:ind w:left="9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jpe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../NULL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241</Words>
  <Characters>1486</Characters>
  <TotalTime>36</TotalTime>
  <ScaleCrop>false</ScaleCrop>
  <LinksUpToDate>false</LinksUpToDate>
  <CharactersWithSpaces>1668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2026-07-23T04:40:00Z</dcterms:created>
  <dc:creator>Home</dc:creator>
  <cp:lastModifiedBy>Home</cp:lastModifiedBy>
  <dcterms:modified xsi:type="dcterms:W3CDTF">2026-07-24T16:26:04Z</dcterms:modified>
  <dc:title>UNIVERSITY OF ENGINEERING AND TECHNOLOGY    PESHAWAR_ABBOTTABAD CAMPUS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2026-07-23T00:00:00Z</vt:filetime>
  </property>
  <property fmtid="{D5CDD505-2E9C-101B-9397-08002B2CF9AE}" pid="6" name="KSOTemplateDocerSaveRecord">
    <vt:lpwstr>eyJoZGlkIjoiOTc0MmIzZDI4NTk5NzE5N2M2MjE1NDMxMGQ0MDZkZGUifQ==</vt:lpwstr>
  </property>
  <property fmtid="{D5CDD505-2E9C-101B-9397-08002B2CF9AE}" pid="7" name="KSOProductBuildVer">
    <vt:lpwstr>1033-12.1.0.27458</vt:lpwstr>
  </property>
  <property fmtid="{D5CDD505-2E9C-101B-9397-08002B2CF9AE}" pid="8" name="ICV">
    <vt:lpwstr>BC81CDECA2A74DD7936A35FC184652F4_13</vt:lpwstr>
  </property>
</Properties>
</file>